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5FE452" w14:textId="77777777" w:rsidR="00BD64CE" w:rsidRDefault="00D7268F">
      <w:pPr>
        <w:spacing w:before="71"/>
        <w:ind w:left="2729" w:right="365"/>
        <w:jc w:val="center"/>
        <w:rPr>
          <w:rFonts w:ascii="Times New Roman"/>
          <w:b/>
          <w:sz w:val="32"/>
        </w:rPr>
      </w:pPr>
      <w:r>
        <w:rPr>
          <w:noProof/>
        </w:rPr>
        <w:pict w14:anchorId="218C5FCF">
          <v:group id="Group 2" o:spid="_x0000_s1224" style="position:absolute;left:0;text-align:left;margin-left:18.75pt;margin-top:3.3pt;width:573.6pt;height:779.75pt;z-index:-251641856;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225" type="#_x0000_t75" style="position:absolute;left:2820;top:3619;width:6624;height:12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9" o:title=""/>
            </v:shape>
            <v:shape id="Picture 4" o:spid="_x0000_s1226" type="#_x0000_t75" style="position:absolute;left:3163;top:4411;width:5601;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0" o:title=""/>
            </v:shape>
            <v:shape id="Picture 5" o:spid="_x0000_s1227" type="#_x0000_t75" style="position:absolute;left:612;top:4617;width:11193;height:1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1" o:title=""/>
            </v:shape>
            <v:shape id="Picture 6" o:spid="_x0000_s1228" type="#_x0000_t75" style="position:absolute;left:750;top:964;width:2353;height:15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2" o:title=""/>
            </v:shape>
            <v:shape id="FreeForm 7" o:spid="_x0000_s1229" style="position:absolute;left:332;top:527;width:11185;height:15595;visibility:visible;mso-wrap-style:square;v-text-anchor:top" coordsize="11185,15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adj="0,,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stroke joinstyle="round"/>
              <v:formulas/>
              <v:path arrowok="t" o:connecttype="segments" textboxrect="0,0,11185,15595"/>
            </v:shape>
            <w10:wrap anchorx="page" anchory="page"/>
          </v:group>
        </w:pict>
      </w:r>
      <w:r w:rsidR="00250931">
        <w:rPr>
          <w:rFonts w:ascii="Times New Roman"/>
          <w:b/>
          <w:sz w:val="32"/>
        </w:rPr>
        <w:t>FPT ACADEMY INTERNATIONAL</w:t>
      </w:r>
    </w:p>
    <w:p w14:paraId="6AC6DA67" w14:textId="77777777" w:rsidR="00BD64CE" w:rsidRDefault="00BD64CE">
      <w:pPr>
        <w:pStyle w:val="BodyText"/>
        <w:spacing w:before="10"/>
        <w:rPr>
          <w:rFonts w:ascii="Times New Roman"/>
          <w:b/>
          <w:sz w:val="29"/>
        </w:rPr>
      </w:pPr>
    </w:p>
    <w:p w14:paraId="69B59F98" w14:textId="77777777" w:rsidR="00BD64CE" w:rsidRDefault="00250931">
      <w:pPr>
        <w:pStyle w:val="Heading2"/>
        <w:spacing w:before="0"/>
        <w:ind w:left="2729" w:right="364"/>
        <w:jc w:val="center"/>
        <w:rPr>
          <w:rFonts w:ascii="Times New Roman" w:hAnsi="Times New Roman"/>
        </w:rPr>
      </w:pPr>
      <w:bookmarkStart w:id="0" w:name="_Toc532504779"/>
      <w:r>
        <w:rPr>
          <w:rFonts w:ascii="Times New Roman" w:hAnsi="Times New Roman"/>
        </w:rPr>
        <w:t>FPT – APTECH COMPUTER EDUCATION</w:t>
      </w:r>
      <w:bookmarkEnd w:id="0"/>
    </w:p>
    <w:p w14:paraId="77B885EC" w14:textId="77777777" w:rsidR="00BD64CE" w:rsidRDefault="00BD64CE">
      <w:pPr>
        <w:pStyle w:val="BodyText"/>
        <w:rPr>
          <w:rFonts w:ascii="Times New Roman"/>
          <w:b/>
          <w:sz w:val="20"/>
        </w:rPr>
      </w:pPr>
    </w:p>
    <w:p w14:paraId="7CF6AAAA" w14:textId="77777777" w:rsidR="00BD64CE" w:rsidRDefault="00BD64CE">
      <w:pPr>
        <w:pStyle w:val="BodyText"/>
        <w:rPr>
          <w:rFonts w:ascii="Times New Roman"/>
          <w:b/>
          <w:sz w:val="20"/>
        </w:rPr>
      </w:pPr>
    </w:p>
    <w:p w14:paraId="1DFE2662" w14:textId="77777777" w:rsidR="00BD64CE" w:rsidRDefault="00BD64CE">
      <w:pPr>
        <w:pStyle w:val="BodyText"/>
        <w:rPr>
          <w:rFonts w:ascii="Times New Roman"/>
          <w:b/>
          <w:sz w:val="20"/>
        </w:rPr>
      </w:pPr>
    </w:p>
    <w:p w14:paraId="3A13435C" w14:textId="77777777" w:rsidR="00BD64CE" w:rsidRDefault="00BD64CE">
      <w:pPr>
        <w:pStyle w:val="BodyText"/>
        <w:rPr>
          <w:rFonts w:ascii="Times New Roman"/>
          <w:b/>
          <w:sz w:val="20"/>
        </w:rPr>
      </w:pPr>
    </w:p>
    <w:p w14:paraId="100BFE63" w14:textId="77777777" w:rsidR="00BD64CE" w:rsidRDefault="00D7268F">
      <w:pPr>
        <w:pStyle w:val="BodyText"/>
        <w:rPr>
          <w:rFonts w:ascii="Times New Roman"/>
          <w:b/>
          <w:sz w:val="20"/>
        </w:rPr>
      </w:pPr>
      <w:r>
        <w:rPr>
          <w:noProof/>
        </w:rPr>
        <w:pict w14:anchorId="21444BA3">
          <v:rect id="Rectangle 225" o:spid="_x0000_s1223" style="position:absolute;margin-left:17.85pt;margin-top:0;width:530.55pt;height:118.0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" stroked="f" strokeweight=".25pt"/>
        </w:pict>
      </w:r>
    </w:p>
    <w:p w14:paraId="372AC6E6" w14:textId="77777777" w:rsidR="00BD64CE" w:rsidRDefault="00D7268F">
      <w:pPr>
        <w:pStyle w:val="BodyText"/>
        <w:spacing w:before="3"/>
        <w:rPr>
          <w:rFonts w:ascii="Times New Roman"/>
          <w:b/>
          <w:sz w:val="28"/>
        </w:rPr>
      </w:pPr>
      <w:r>
        <w:rPr>
          <w:noProof/>
        </w:rPr>
        <w:pict w14:anchorId="541671F9">
          <v:shapetype id="_x0000_t202" coordsize="21600,21600" o:spt="202" path="m,l,21600r21600,l21600,xe">
            <v:stroke joinstyle="miter"/>
            <v:path gradientshapeok="t" o:connecttype="rect"/>
          </v:shapetype>
          <v:shape id="Text Box 226" o:spid="_x0000_s1222" type="#_x0000_t202" style="position:absolute;margin-left:65.4pt;margin-top:2.95pt;width:425.35pt;height:72.8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style="mso-next-textbox:#Text Box 226">
              <w:txbxContent>
                <w:p w14:paraId="1433DC46" w14:textId="77777777" w:rsidR="00540812" w:rsidRDefault="00540812">
                  <w:pPr>
                    <w:jc w:val="center"/>
                    <w:rPr>
                      <w:color w:val="FF0000"/>
                      <w:sz w:val="52"/>
                      <w:szCs w:val="52"/>
                    </w:rPr>
                  </w:pPr>
                  <w:r>
                    <w:rPr>
                      <w:color w:val="FF0000"/>
                      <w:sz w:val="52"/>
                      <w:szCs w:val="52"/>
                    </w:rPr>
                    <w:t>AKSME-MOBILE</w:t>
                  </w:r>
                </w:p>
              </w:txbxContent>
            </v:textbox>
          </v:shape>
        </w:pict>
      </w:r>
    </w:p>
    <w:p w14:paraId="7F1D4276" w14:textId="77777777" w:rsidR="00BD64CE" w:rsidRDefault="00BD64CE">
      <w:pPr>
        <w:spacing w:before="285"/>
        <w:ind w:left="511" w:right="590"/>
        <w:jc w:val="center"/>
        <w:rPr>
          <w:i/>
          <w:color w:val="006FC0"/>
          <w:sz w:val="60"/>
        </w:rPr>
      </w:pPr>
    </w:p>
    <w:p w14:paraId="208BB210" w14:textId="77777777" w:rsidR="00BD64CE" w:rsidRDefault="00BD64CE">
      <w:pPr>
        <w:pStyle w:val="BodyText"/>
        <w:rPr>
          <w:i/>
          <w:sz w:val="20"/>
        </w:rPr>
      </w:pPr>
    </w:p>
    <w:p w14:paraId="2A3AD9C5" w14:textId="77777777" w:rsidR="00BD64CE" w:rsidRDefault="00BD64CE">
      <w:pPr>
        <w:pStyle w:val="BodyText"/>
        <w:rPr>
          <w:i/>
          <w:sz w:val="20"/>
        </w:rPr>
      </w:pPr>
    </w:p>
    <w:p w14:paraId="2EC118C2" w14:textId="77777777" w:rsidR="00BD64CE" w:rsidRDefault="00BD64CE">
      <w:pPr>
        <w:pStyle w:val="BodyText"/>
        <w:rPr>
          <w:i/>
          <w:sz w:val="20"/>
        </w:rPr>
      </w:pPr>
    </w:p>
    <w:p w14:paraId="40DF9B2D" w14:textId="77777777" w:rsidR="00BD64CE" w:rsidRDefault="00BD64CE">
      <w:pPr>
        <w:pStyle w:val="BodyText"/>
        <w:rPr>
          <w:i/>
          <w:sz w:val="20"/>
        </w:rPr>
      </w:pPr>
    </w:p>
    <w:p w14:paraId="5D50D8E0" w14:textId="77777777" w:rsidR="00BD64CE" w:rsidRDefault="00BD64CE">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BD64CE" w14:paraId="6864B905" w14:textId="77777777" w:rsidTr="008D54B5">
        <w:trPr>
          <w:trHeight w:val="928"/>
        </w:trPr>
        <w:tc>
          <w:tcPr>
            <w:tcW w:w="2535" w:type="dxa"/>
            <w:gridSpan w:val="2"/>
          </w:tcPr>
          <w:p w14:paraId="019CE6D1" w14:textId="77777777" w:rsidR="00BD64CE" w:rsidRDefault="00250931">
            <w:pPr>
              <w:pStyle w:val="TableParagraph"/>
              <w:spacing w:line="268" w:lineRule="exact"/>
              <w:ind w:left="200"/>
              <w:rPr>
                <w:b/>
                <w:sz w:val="24"/>
              </w:rPr>
            </w:pPr>
            <w:r>
              <w:rPr>
                <w:b/>
                <w:sz w:val="24"/>
              </w:rPr>
              <w:t>Center Name</w:t>
            </w:r>
          </w:p>
        </w:tc>
        <w:tc>
          <w:tcPr>
            <w:tcW w:w="5473" w:type="dxa"/>
            <w:gridSpan w:val="2"/>
          </w:tcPr>
          <w:p w14:paraId="7B4F8071" w14:textId="77777777" w:rsidR="00BD64CE" w:rsidRDefault="00250931">
            <w:pPr>
              <w:pStyle w:val="TableParagraph"/>
              <w:spacing w:line="268" w:lineRule="exact"/>
              <w:ind w:left="198"/>
              <w:rPr>
                <w:sz w:val="24"/>
              </w:rPr>
            </w:pPr>
            <w:r>
              <w:rPr>
                <w:sz w:val="24"/>
              </w:rPr>
              <w:t>FPT – Aptech – HCM2</w:t>
            </w:r>
          </w:p>
          <w:p w14:paraId="33FF68D0" w14:textId="77777777" w:rsidR="00BD64CE" w:rsidRDefault="00250931">
            <w:pPr>
              <w:pStyle w:val="TableParagraph"/>
              <w:spacing w:before="9" w:line="310" w:lineRule="atLeast"/>
              <w:ind w:left="198" w:right="487"/>
              <w:rPr>
                <w:sz w:val="24"/>
              </w:rPr>
            </w:pPr>
            <w:r>
              <w:rPr>
                <w:sz w:val="24"/>
              </w:rPr>
              <w:t>Address: 590 Cach Mang Thang Tam, District 3, Ho Chi Minh City</w:t>
            </w:r>
          </w:p>
        </w:tc>
      </w:tr>
      <w:tr w:rsidR="00BD64CE" w14:paraId="4E2714B3" w14:textId="77777777" w:rsidTr="008D54B5">
        <w:trPr>
          <w:trHeight w:val="635"/>
        </w:trPr>
        <w:tc>
          <w:tcPr>
            <w:tcW w:w="1388" w:type="dxa"/>
          </w:tcPr>
          <w:p w14:paraId="7B1ADD43" w14:textId="77777777" w:rsidR="00BD64CE" w:rsidRDefault="00250931">
            <w:pPr>
              <w:pStyle w:val="TableParagraph"/>
              <w:spacing w:before="16"/>
              <w:ind w:left="200"/>
              <w:rPr>
                <w:b/>
                <w:sz w:val="24"/>
              </w:rPr>
            </w:pPr>
            <w:r>
              <w:rPr>
                <w:b/>
                <w:sz w:val="24"/>
              </w:rPr>
              <w:t>Instructor</w:t>
            </w:r>
          </w:p>
        </w:tc>
        <w:tc>
          <w:tcPr>
            <w:tcW w:w="1147" w:type="dxa"/>
          </w:tcPr>
          <w:p w14:paraId="50A75B7C" w14:textId="77777777" w:rsidR="00BD64CE" w:rsidRDefault="00BD64CE">
            <w:pPr>
              <w:pStyle w:val="TableParagraph"/>
              <w:rPr>
                <w:rFonts w:ascii="Times New Roman"/>
                <w:sz w:val="28"/>
              </w:rPr>
            </w:pPr>
          </w:p>
        </w:tc>
        <w:tc>
          <w:tcPr>
            <w:tcW w:w="3273" w:type="dxa"/>
          </w:tcPr>
          <w:p w14:paraId="3F6D7F89" w14:textId="77777777" w:rsidR="00BD64CE" w:rsidRDefault="00250931">
            <w:pPr>
              <w:pStyle w:val="TableParagraph"/>
              <w:spacing w:before="16"/>
              <w:ind w:left="198"/>
              <w:rPr>
                <w:sz w:val="24"/>
              </w:rPr>
            </w:pPr>
            <w:r>
              <w:rPr>
                <w:sz w:val="24"/>
              </w:rPr>
              <w:t>Ms. Le Mong Thuy</w:t>
            </w:r>
          </w:p>
        </w:tc>
        <w:tc>
          <w:tcPr>
            <w:tcW w:w="2200" w:type="dxa"/>
          </w:tcPr>
          <w:p w14:paraId="66C27C4A" w14:textId="77777777" w:rsidR="00BD64CE" w:rsidRDefault="00BD64CE">
            <w:pPr>
              <w:pStyle w:val="TableParagraph"/>
              <w:rPr>
                <w:rFonts w:ascii="Times New Roman"/>
                <w:sz w:val="28"/>
              </w:rPr>
            </w:pPr>
          </w:p>
        </w:tc>
      </w:tr>
      <w:tr w:rsidR="00BD64CE" w14:paraId="1C3826FA" w14:textId="77777777" w:rsidTr="008D54B5">
        <w:trPr>
          <w:trHeight w:val="635"/>
        </w:trPr>
        <w:tc>
          <w:tcPr>
            <w:tcW w:w="1388" w:type="dxa"/>
          </w:tcPr>
          <w:p w14:paraId="4C51ED7F" w14:textId="77777777" w:rsidR="00BD64CE" w:rsidRDefault="00BD64CE">
            <w:pPr>
              <w:pStyle w:val="TableParagraph"/>
              <w:spacing w:before="1"/>
              <w:rPr>
                <w:i/>
                <w:sz w:val="29"/>
              </w:rPr>
            </w:pPr>
          </w:p>
          <w:p w14:paraId="7E10EC23" w14:textId="77777777" w:rsidR="00BD64CE" w:rsidRDefault="00250931">
            <w:pPr>
              <w:pStyle w:val="TableParagraph"/>
              <w:ind w:left="200"/>
              <w:rPr>
                <w:b/>
                <w:sz w:val="24"/>
              </w:rPr>
            </w:pPr>
            <w:r>
              <w:rPr>
                <w:b/>
                <w:sz w:val="24"/>
              </w:rPr>
              <w:t>Class</w:t>
            </w:r>
          </w:p>
        </w:tc>
        <w:tc>
          <w:tcPr>
            <w:tcW w:w="1147" w:type="dxa"/>
          </w:tcPr>
          <w:p w14:paraId="6A3FF419" w14:textId="77777777" w:rsidR="00BD64CE" w:rsidRDefault="00BD64CE">
            <w:pPr>
              <w:pStyle w:val="TableParagraph"/>
              <w:rPr>
                <w:rFonts w:ascii="Times New Roman"/>
                <w:sz w:val="28"/>
              </w:rPr>
            </w:pPr>
          </w:p>
        </w:tc>
        <w:tc>
          <w:tcPr>
            <w:tcW w:w="3273" w:type="dxa"/>
          </w:tcPr>
          <w:p w14:paraId="328446D0" w14:textId="77777777" w:rsidR="00BD64CE" w:rsidRDefault="00BD64CE">
            <w:pPr>
              <w:pStyle w:val="TableParagraph"/>
              <w:spacing w:before="1"/>
              <w:rPr>
                <w:i/>
                <w:sz w:val="29"/>
              </w:rPr>
            </w:pPr>
          </w:p>
          <w:p w14:paraId="179D6A57" w14:textId="77777777" w:rsidR="00BD64CE" w:rsidRDefault="00DD315C">
            <w:pPr>
              <w:pStyle w:val="TableParagraph"/>
              <w:ind w:left="198"/>
              <w:rPr>
                <w:sz w:val="24"/>
              </w:rPr>
            </w:pPr>
            <w:r>
              <w:rPr>
                <w:sz w:val="24"/>
              </w:rPr>
              <w:t>T1.2302.E1</w:t>
            </w:r>
          </w:p>
        </w:tc>
        <w:tc>
          <w:tcPr>
            <w:tcW w:w="2200" w:type="dxa"/>
          </w:tcPr>
          <w:p w14:paraId="0D0537BE" w14:textId="77777777" w:rsidR="00BD64CE" w:rsidRDefault="00BD64CE">
            <w:pPr>
              <w:pStyle w:val="TableParagraph"/>
              <w:rPr>
                <w:rFonts w:ascii="Times New Roman"/>
                <w:sz w:val="28"/>
              </w:rPr>
            </w:pPr>
          </w:p>
        </w:tc>
      </w:tr>
      <w:tr w:rsidR="00BD64CE" w14:paraId="188EB22A" w14:textId="77777777" w:rsidTr="008D54B5">
        <w:trPr>
          <w:trHeight w:val="316"/>
        </w:trPr>
        <w:tc>
          <w:tcPr>
            <w:tcW w:w="1388" w:type="dxa"/>
          </w:tcPr>
          <w:p w14:paraId="313C0C14" w14:textId="77777777" w:rsidR="00BD64CE" w:rsidRDefault="00250931">
            <w:pPr>
              <w:pStyle w:val="TableParagraph"/>
              <w:spacing w:before="16"/>
              <w:ind w:left="200"/>
              <w:rPr>
                <w:b/>
                <w:sz w:val="24"/>
              </w:rPr>
            </w:pPr>
            <w:r>
              <w:rPr>
                <w:b/>
                <w:sz w:val="24"/>
              </w:rPr>
              <w:t>Group</w:t>
            </w:r>
          </w:p>
        </w:tc>
        <w:tc>
          <w:tcPr>
            <w:tcW w:w="1147" w:type="dxa"/>
          </w:tcPr>
          <w:p w14:paraId="67A82B23" w14:textId="77777777" w:rsidR="00BD64CE" w:rsidRDefault="00BD64CE">
            <w:pPr>
              <w:pStyle w:val="TableParagraph"/>
              <w:rPr>
                <w:rFonts w:ascii="Times New Roman"/>
                <w:sz w:val="24"/>
              </w:rPr>
            </w:pPr>
          </w:p>
        </w:tc>
        <w:tc>
          <w:tcPr>
            <w:tcW w:w="3273" w:type="dxa"/>
          </w:tcPr>
          <w:p w14:paraId="398BCFAE" w14:textId="77777777" w:rsidR="00BD64CE" w:rsidRDefault="00DD315C">
            <w:pPr>
              <w:pStyle w:val="TableParagraph"/>
              <w:spacing w:before="16"/>
              <w:ind w:left="198"/>
              <w:rPr>
                <w:sz w:val="24"/>
              </w:rPr>
            </w:pPr>
            <w:r>
              <w:rPr>
                <w:sz w:val="24"/>
              </w:rPr>
              <w:t>5</w:t>
            </w:r>
          </w:p>
        </w:tc>
        <w:tc>
          <w:tcPr>
            <w:tcW w:w="2200" w:type="dxa"/>
          </w:tcPr>
          <w:p w14:paraId="43AB2A9D" w14:textId="77777777" w:rsidR="00BD64CE" w:rsidRDefault="00BD64CE">
            <w:pPr>
              <w:pStyle w:val="TableParagraph"/>
              <w:rPr>
                <w:rFonts w:ascii="Times New Roman"/>
                <w:sz w:val="24"/>
              </w:rPr>
            </w:pPr>
          </w:p>
        </w:tc>
      </w:tr>
      <w:tr w:rsidR="00BD64CE" w14:paraId="1EC28F4C" w14:textId="77777777" w:rsidTr="00DD315C">
        <w:trPr>
          <w:trHeight w:val="551"/>
        </w:trPr>
        <w:tc>
          <w:tcPr>
            <w:tcW w:w="2535" w:type="dxa"/>
            <w:gridSpan w:val="2"/>
          </w:tcPr>
          <w:p w14:paraId="3555A2AA" w14:textId="77777777" w:rsidR="00BD64CE" w:rsidRDefault="00250931">
            <w:pPr>
              <w:pStyle w:val="TableParagraph"/>
              <w:spacing w:before="71" w:line="253" w:lineRule="exact"/>
              <w:ind w:left="200"/>
              <w:rPr>
                <w:b/>
                <w:sz w:val="24"/>
              </w:rPr>
            </w:pPr>
            <w:r>
              <w:rPr>
                <w:b/>
                <w:sz w:val="24"/>
              </w:rPr>
              <w:t>Group members</w:t>
            </w:r>
          </w:p>
        </w:tc>
        <w:tc>
          <w:tcPr>
            <w:tcW w:w="3273" w:type="dxa"/>
          </w:tcPr>
          <w:p w14:paraId="314E3072" w14:textId="77777777" w:rsidR="00BD64CE" w:rsidRDefault="00250931">
            <w:pPr>
              <w:pStyle w:val="TableParagraph"/>
              <w:spacing w:before="16"/>
              <w:ind w:left="198"/>
              <w:rPr>
                <w:b/>
                <w:sz w:val="24"/>
              </w:rPr>
            </w:pPr>
            <w:r>
              <w:rPr>
                <w:b/>
                <w:sz w:val="24"/>
              </w:rPr>
              <w:t>Name</w:t>
            </w:r>
          </w:p>
        </w:tc>
        <w:tc>
          <w:tcPr>
            <w:tcW w:w="2200" w:type="dxa"/>
          </w:tcPr>
          <w:p w14:paraId="1FA55357" w14:textId="77777777" w:rsidR="00BD64CE" w:rsidRDefault="00250931">
            <w:pPr>
              <w:pStyle w:val="TableParagraph"/>
              <w:spacing w:before="16"/>
              <w:ind w:left="270"/>
              <w:rPr>
                <w:b/>
                <w:sz w:val="24"/>
              </w:rPr>
            </w:pPr>
            <w:r>
              <w:rPr>
                <w:b/>
                <w:sz w:val="24"/>
              </w:rPr>
              <w:t>Student ID</w:t>
            </w:r>
          </w:p>
          <w:p w14:paraId="247B06DA" w14:textId="77777777" w:rsidR="00BD64CE" w:rsidRDefault="00BD64CE">
            <w:pPr>
              <w:pStyle w:val="TableParagraph"/>
              <w:spacing w:before="16"/>
              <w:ind w:left="270"/>
              <w:rPr>
                <w:b/>
                <w:sz w:val="24"/>
              </w:rPr>
            </w:pPr>
          </w:p>
        </w:tc>
      </w:tr>
      <w:tr w:rsidR="00BD64CE" w14:paraId="65A9BCF7" w14:textId="77777777" w:rsidTr="008D54B5">
        <w:trPr>
          <w:trHeight w:val="291"/>
        </w:trPr>
        <w:tc>
          <w:tcPr>
            <w:tcW w:w="1388" w:type="dxa"/>
          </w:tcPr>
          <w:p w14:paraId="29000FA2" w14:textId="77777777" w:rsidR="00BD64CE" w:rsidRDefault="00BD64CE">
            <w:pPr>
              <w:pStyle w:val="TableParagraph"/>
              <w:rPr>
                <w:rFonts w:ascii="Times New Roman"/>
                <w:sz w:val="20"/>
              </w:rPr>
            </w:pPr>
          </w:p>
        </w:tc>
        <w:tc>
          <w:tcPr>
            <w:tcW w:w="1147" w:type="dxa"/>
          </w:tcPr>
          <w:p w14:paraId="02647619" w14:textId="77777777" w:rsidR="00BD64CE" w:rsidRDefault="00BD64CE">
            <w:pPr>
              <w:pStyle w:val="TableParagraph"/>
              <w:rPr>
                <w:rFonts w:ascii="Times New Roman"/>
                <w:sz w:val="20"/>
              </w:rPr>
            </w:pPr>
          </w:p>
        </w:tc>
        <w:tc>
          <w:tcPr>
            <w:tcW w:w="3273" w:type="dxa"/>
          </w:tcPr>
          <w:p w14:paraId="6313520E" w14:textId="77777777" w:rsidR="00DD315C" w:rsidRDefault="00DD315C" w:rsidP="00DD315C">
            <w:pPr>
              <w:pStyle w:val="TableParagraph"/>
              <w:spacing w:line="267" w:lineRule="exact"/>
              <w:ind w:left="198"/>
              <w:rPr>
                <w:sz w:val="24"/>
              </w:rPr>
            </w:pPr>
            <w:r>
              <w:rPr>
                <w:sz w:val="24"/>
              </w:rPr>
              <w:t>Nguyen Quoc Duong</w:t>
            </w:r>
          </w:p>
        </w:tc>
        <w:tc>
          <w:tcPr>
            <w:tcW w:w="2200" w:type="dxa"/>
          </w:tcPr>
          <w:p w14:paraId="773FCD09" w14:textId="77777777" w:rsidR="00BD64CE" w:rsidRDefault="00250931">
            <w:pPr>
              <w:pStyle w:val="TableParagraph"/>
              <w:spacing w:line="267" w:lineRule="exact"/>
              <w:ind w:left="270"/>
              <w:rPr>
                <w:sz w:val="24"/>
              </w:rPr>
            </w:pPr>
            <w:r>
              <w:rPr>
                <w:sz w:val="24"/>
              </w:rPr>
              <w:t>Student</w:t>
            </w:r>
            <w:r w:rsidR="00DD315C">
              <w:rPr>
                <w:sz w:val="24"/>
              </w:rPr>
              <w:t>1457507</w:t>
            </w:r>
          </w:p>
        </w:tc>
      </w:tr>
      <w:tr w:rsidR="00BD64CE" w14:paraId="4EBDA8E0" w14:textId="77777777" w:rsidTr="008D54B5">
        <w:trPr>
          <w:trHeight w:val="316"/>
        </w:trPr>
        <w:tc>
          <w:tcPr>
            <w:tcW w:w="1388" w:type="dxa"/>
          </w:tcPr>
          <w:p w14:paraId="3BC342BF" w14:textId="77777777" w:rsidR="00BD64CE" w:rsidRDefault="00BD64CE">
            <w:pPr>
              <w:pStyle w:val="TableParagraph"/>
              <w:rPr>
                <w:rFonts w:ascii="Times New Roman"/>
                <w:sz w:val="24"/>
              </w:rPr>
            </w:pPr>
          </w:p>
        </w:tc>
        <w:tc>
          <w:tcPr>
            <w:tcW w:w="1147" w:type="dxa"/>
          </w:tcPr>
          <w:p w14:paraId="4CE46C42" w14:textId="77777777" w:rsidR="00BD64CE" w:rsidRDefault="00BD64CE">
            <w:pPr>
              <w:pStyle w:val="TableParagraph"/>
              <w:rPr>
                <w:rFonts w:ascii="Times New Roman"/>
                <w:sz w:val="24"/>
              </w:rPr>
            </w:pPr>
          </w:p>
        </w:tc>
        <w:tc>
          <w:tcPr>
            <w:tcW w:w="3273" w:type="dxa"/>
          </w:tcPr>
          <w:p w14:paraId="7219F5C4" w14:textId="77777777" w:rsidR="00BD64CE" w:rsidRDefault="00DD315C">
            <w:pPr>
              <w:pStyle w:val="TableParagraph"/>
              <w:spacing w:before="16"/>
              <w:ind w:left="198"/>
              <w:rPr>
                <w:sz w:val="24"/>
              </w:rPr>
            </w:pPr>
            <w:r>
              <w:rPr>
                <w:sz w:val="24"/>
              </w:rPr>
              <w:t>Huynh Yen Phung</w:t>
            </w:r>
          </w:p>
        </w:tc>
        <w:tc>
          <w:tcPr>
            <w:tcW w:w="2200" w:type="dxa"/>
          </w:tcPr>
          <w:p w14:paraId="68F65F94" w14:textId="77777777" w:rsidR="00BD64CE" w:rsidRDefault="00250931">
            <w:pPr>
              <w:pStyle w:val="TableParagraph"/>
              <w:spacing w:before="16"/>
              <w:ind w:left="270"/>
              <w:rPr>
                <w:sz w:val="24"/>
              </w:rPr>
            </w:pPr>
            <w:r>
              <w:rPr>
                <w:sz w:val="24"/>
              </w:rPr>
              <w:t>Student1</w:t>
            </w:r>
            <w:r w:rsidR="00DD315C">
              <w:rPr>
                <w:sz w:val="24"/>
              </w:rPr>
              <w:t>457502</w:t>
            </w:r>
          </w:p>
        </w:tc>
      </w:tr>
      <w:tr w:rsidR="00BD64CE" w14:paraId="465AB0B4" w14:textId="77777777" w:rsidTr="008D54B5">
        <w:trPr>
          <w:trHeight w:val="668"/>
        </w:trPr>
        <w:tc>
          <w:tcPr>
            <w:tcW w:w="1388" w:type="dxa"/>
          </w:tcPr>
          <w:p w14:paraId="5D0479BB" w14:textId="77777777" w:rsidR="00BD64CE" w:rsidRDefault="00BD64CE">
            <w:pPr>
              <w:pStyle w:val="TableParagraph"/>
              <w:rPr>
                <w:rFonts w:ascii="Times New Roman"/>
                <w:sz w:val="28"/>
              </w:rPr>
            </w:pPr>
          </w:p>
        </w:tc>
        <w:tc>
          <w:tcPr>
            <w:tcW w:w="1147" w:type="dxa"/>
          </w:tcPr>
          <w:p w14:paraId="0FBEEB67" w14:textId="77777777" w:rsidR="00BD64CE" w:rsidRDefault="00BD64CE">
            <w:pPr>
              <w:pStyle w:val="TableParagraph"/>
              <w:rPr>
                <w:rFonts w:ascii="Times New Roman"/>
                <w:sz w:val="28"/>
              </w:rPr>
            </w:pPr>
          </w:p>
        </w:tc>
        <w:tc>
          <w:tcPr>
            <w:tcW w:w="3273" w:type="dxa"/>
          </w:tcPr>
          <w:p w14:paraId="2A599A8C" w14:textId="77777777" w:rsidR="00BD64CE" w:rsidRDefault="00DD315C">
            <w:pPr>
              <w:pStyle w:val="TableParagraph"/>
              <w:spacing w:before="16"/>
              <w:ind w:left="198"/>
              <w:rPr>
                <w:sz w:val="24"/>
              </w:rPr>
            </w:pPr>
            <w:r>
              <w:rPr>
                <w:sz w:val="24"/>
              </w:rPr>
              <w:t>Nghiem Kha An</w:t>
            </w:r>
          </w:p>
        </w:tc>
        <w:tc>
          <w:tcPr>
            <w:tcW w:w="2200" w:type="dxa"/>
          </w:tcPr>
          <w:p w14:paraId="4A8AB551" w14:textId="77777777" w:rsidR="00BD64CE" w:rsidRDefault="00250931">
            <w:pPr>
              <w:pStyle w:val="TableParagraph"/>
              <w:spacing w:before="16"/>
              <w:ind w:left="270"/>
              <w:rPr>
                <w:sz w:val="24"/>
              </w:rPr>
            </w:pPr>
            <w:r>
              <w:rPr>
                <w:sz w:val="24"/>
              </w:rPr>
              <w:t>Student1</w:t>
            </w:r>
            <w:r w:rsidR="00DD315C">
              <w:rPr>
                <w:sz w:val="24"/>
              </w:rPr>
              <w:t>457501</w:t>
            </w:r>
          </w:p>
        </w:tc>
      </w:tr>
      <w:tr w:rsidR="00BD64CE" w14:paraId="3787F29E" w14:textId="77777777" w:rsidTr="008D54B5">
        <w:trPr>
          <w:trHeight w:val="848"/>
        </w:trPr>
        <w:tc>
          <w:tcPr>
            <w:tcW w:w="1388" w:type="dxa"/>
            <w:vMerge w:val="restart"/>
          </w:tcPr>
          <w:p w14:paraId="2039BFC9" w14:textId="77777777" w:rsidR="00BD64CE" w:rsidRDefault="00BD64CE">
            <w:pPr>
              <w:pStyle w:val="TableParagraph"/>
              <w:rPr>
                <w:i/>
                <w:sz w:val="26"/>
              </w:rPr>
            </w:pPr>
          </w:p>
          <w:p w14:paraId="627F460D" w14:textId="77777777" w:rsidR="00BD64CE" w:rsidRDefault="00BD64CE">
            <w:pPr>
              <w:pStyle w:val="TableParagraph"/>
              <w:spacing w:before="9"/>
              <w:rPr>
                <w:i/>
                <w:sz w:val="35"/>
              </w:rPr>
            </w:pPr>
          </w:p>
          <w:p w14:paraId="47AF5E3A" w14:textId="77777777" w:rsidR="00BD64CE" w:rsidRDefault="00250931">
            <w:pPr>
              <w:pStyle w:val="TableParagraph"/>
              <w:ind w:left="226"/>
              <w:rPr>
                <w:b/>
                <w:sz w:val="24"/>
              </w:rPr>
            </w:pPr>
            <w:r>
              <w:rPr>
                <w:b/>
                <w:sz w:val="24"/>
              </w:rPr>
              <w:t>Duration</w:t>
            </w:r>
          </w:p>
        </w:tc>
        <w:tc>
          <w:tcPr>
            <w:tcW w:w="1147" w:type="dxa"/>
          </w:tcPr>
          <w:p w14:paraId="2DBEBA6D" w14:textId="77777777" w:rsidR="00BD64CE" w:rsidRDefault="00BD64CE">
            <w:pPr>
              <w:pStyle w:val="TableParagraph"/>
              <w:rPr>
                <w:i/>
                <w:sz w:val="26"/>
              </w:rPr>
            </w:pPr>
          </w:p>
          <w:p w14:paraId="0902BBE5" w14:textId="77777777" w:rsidR="00BD64CE" w:rsidRDefault="00BD64CE">
            <w:pPr>
              <w:pStyle w:val="TableParagraph"/>
              <w:rPr>
                <w:i/>
              </w:rPr>
            </w:pPr>
          </w:p>
          <w:p w14:paraId="48EF00EE" w14:textId="77777777" w:rsidR="00BD64CE" w:rsidRDefault="00250931">
            <w:pPr>
              <w:pStyle w:val="TableParagraph"/>
              <w:ind w:left="67"/>
              <w:rPr>
                <w:sz w:val="24"/>
              </w:rPr>
            </w:pPr>
            <w:r>
              <w:rPr>
                <w:sz w:val="24"/>
              </w:rPr>
              <w:t>Start date</w:t>
            </w:r>
          </w:p>
        </w:tc>
        <w:tc>
          <w:tcPr>
            <w:tcW w:w="3273" w:type="dxa"/>
          </w:tcPr>
          <w:p w14:paraId="140381E8" w14:textId="77777777" w:rsidR="00BD64CE" w:rsidRDefault="00BD64CE">
            <w:pPr>
              <w:pStyle w:val="TableParagraph"/>
              <w:rPr>
                <w:i/>
                <w:sz w:val="28"/>
              </w:rPr>
            </w:pPr>
          </w:p>
          <w:p w14:paraId="659B53C8" w14:textId="77777777" w:rsidR="00BD64CE" w:rsidRDefault="00A121C2">
            <w:pPr>
              <w:pStyle w:val="TableParagraph"/>
              <w:spacing w:before="225"/>
              <w:ind w:left="198"/>
              <w:rPr>
                <w:sz w:val="24"/>
              </w:rPr>
            </w:pPr>
            <w:r>
              <w:rPr>
                <w:sz w:val="24"/>
              </w:rPr>
              <w:t>23</w:t>
            </w:r>
            <w:r>
              <w:rPr>
                <w:position w:val="8"/>
                <w:sz w:val="16"/>
              </w:rPr>
              <w:t>rd</w:t>
            </w:r>
            <w:r w:rsidR="00250931">
              <w:rPr>
                <w:position w:val="8"/>
                <w:sz w:val="16"/>
              </w:rPr>
              <w:t xml:space="preserve">  </w:t>
            </w:r>
            <w:r w:rsidR="00DD315C">
              <w:rPr>
                <w:sz w:val="24"/>
              </w:rPr>
              <w:t>May</w:t>
            </w:r>
            <w:r w:rsidR="00250931">
              <w:rPr>
                <w:sz w:val="24"/>
              </w:rPr>
              <w:t xml:space="preserve"> 20</w:t>
            </w:r>
            <w:r w:rsidR="00DD315C">
              <w:rPr>
                <w:sz w:val="24"/>
              </w:rPr>
              <w:t>23</w:t>
            </w:r>
          </w:p>
        </w:tc>
        <w:tc>
          <w:tcPr>
            <w:tcW w:w="2200" w:type="dxa"/>
          </w:tcPr>
          <w:p w14:paraId="12EA09D5" w14:textId="77777777" w:rsidR="00BD64CE" w:rsidRDefault="00BD64CE">
            <w:pPr>
              <w:pStyle w:val="TableParagraph"/>
              <w:rPr>
                <w:rFonts w:ascii="Times New Roman"/>
                <w:sz w:val="28"/>
              </w:rPr>
            </w:pPr>
          </w:p>
        </w:tc>
      </w:tr>
      <w:tr w:rsidR="00BD64CE" w14:paraId="1E970B1A" w14:textId="77777777" w:rsidTr="008D54B5">
        <w:trPr>
          <w:trHeight w:val="296"/>
        </w:trPr>
        <w:tc>
          <w:tcPr>
            <w:tcW w:w="1388" w:type="dxa"/>
            <w:vMerge/>
            <w:tcBorders>
              <w:top w:val="nil"/>
            </w:tcBorders>
          </w:tcPr>
          <w:p w14:paraId="757360C0" w14:textId="77777777" w:rsidR="00BD64CE" w:rsidRDefault="00BD64CE">
            <w:pPr>
              <w:rPr>
                <w:sz w:val="2"/>
                <w:szCs w:val="2"/>
              </w:rPr>
            </w:pPr>
          </w:p>
        </w:tc>
        <w:tc>
          <w:tcPr>
            <w:tcW w:w="1147" w:type="dxa"/>
          </w:tcPr>
          <w:p w14:paraId="66539F48" w14:textId="77777777" w:rsidR="00BD64CE" w:rsidRDefault="00250931">
            <w:pPr>
              <w:pStyle w:val="TableParagraph"/>
              <w:spacing w:before="20" w:line="256" w:lineRule="exact"/>
              <w:ind w:left="67"/>
              <w:rPr>
                <w:sz w:val="24"/>
              </w:rPr>
            </w:pPr>
            <w:r>
              <w:rPr>
                <w:sz w:val="24"/>
              </w:rPr>
              <w:t>End date</w:t>
            </w:r>
          </w:p>
        </w:tc>
        <w:tc>
          <w:tcPr>
            <w:tcW w:w="3273" w:type="dxa"/>
          </w:tcPr>
          <w:p w14:paraId="31127EF9" w14:textId="77777777" w:rsidR="00BD64CE" w:rsidRDefault="00DD315C">
            <w:pPr>
              <w:pStyle w:val="TableParagraph"/>
              <w:spacing w:before="15" w:line="261" w:lineRule="exact"/>
              <w:ind w:left="198"/>
              <w:rPr>
                <w:sz w:val="24"/>
              </w:rPr>
            </w:pPr>
            <w:r>
              <w:rPr>
                <w:sz w:val="24"/>
              </w:rPr>
              <w:t>2</w:t>
            </w:r>
            <w:r w:rsidR="00A121C2">
              <w:rPr>
                <w:sz w:val="24"/>
              </w:rPr>
              <w:t>2</w:t>
            </w:r>
            <w:r w:rsidR="00A121C2">
              <w:rPr>
                <w:position w:val="8"/>
                <w:sz w:val="16"/>
              </w:rPr>
              <w:t>nd</w:t>
            </w:r>
            <w:r w:rsidR="00250931">
              <w:rPr>
                <w:position w:val="8"/>
                <w:sz w:val="16"/>
              </w:rPr>
              <w:t xml:space="preserve"> </w:t>
            </w:r>
            <w:r>
              <w:rPr>
                <w:sz w:val="24"/>
              </w:rPr>
              <w:t>June</w:t>
            </w:r>
            <w:r w:rsidR="00250931">
              <w:rPr>
                <w:sz w:val="24"/>
              </w:rPr>
              <w:t xml:space="preserve"> 20</w:t>
            </w:r>
            <w:r>
              <w:rPr>
                <w:sz w:val="24"/>
              </w:rPr>
              <w:t>23</w:t>
            </w:r>
          </w:p>
        </w:tc>
        <w:tc>
          <w:tcPr>
            <w:tcW w:w="2200" w:type="dxa"/>
          </w:tcPr>
          <w:p w14:paraId="2D9DECED" w14:textId="77777777" w:rsidR="00BD64CE" w:rsidRDefault="00BD64CE">
            <w:pPr>
              <w:pStyle w:val="TableParagraph"/>
              <w:rPr>
                <w:rFonts w:ascii="Times New Roman"/>
              </w:rPr>
            </w:pPr>
          </w:p>
        </w:tc>
      </w:tr>
    </w:tbl>
    <w:p w14:paraId="2391B778" w14:textId="77777777" w:rsidR="00BD64CE" w:rsidRDefault="00BD64CE">
      <w:pPr>
        <w:rPr>
          <w:rFonts w:ascii="Times New Roman"/>
        </w:rPr>
        <w:sectPr w:rsidR="00BD64CE">
          <w:type w:val="continuous"/>
          <w:pgSz w:w="11910" w:h="16840"/>
          <w:pgMar w:top="1040" w:right="360" w:bottom="280" w:left="440" w:header="720" w:footer="720" w:gutter="0"/>
          <w:cols w:space="720"/>
        </w:sectPr>
      </w:pPr>
    </w:p>
    <w:p w14:paraId="283833F6" w14:textId="77777777" w:rsidR="00BD64CE" w:rsidRDefault="00D7268F">
      <w:pPr>
        <w:spacing w:before="61"/>
        <w:ind w:left="280"/>
        <w:rPr>
          <w:b/>
          <w:sz w:val="30"/>
        </w:rPr>
      </w:pPr>
      <w:r>
        <w:rPr>
          <w:noProof/>
        </w:rPr>
        <w:lastRenderedPageBreak/>
        <w:pict w14:anchorId="7C1F3B6A">
          <v:group id="Group 8" o:spid="_x0000_s1218" style="position:absolute;left:0;text-align:left;margin-left:18pt;margin-top:24.8pt;width:559.25pt;height:779.8pt;z-index:-251640832;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">
            <v:line id="Line 9" o:spid="_x0000_s1219" style="position:absolute;visibility:visibl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220" style="position:absolute;visibility:visibl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221" style="position:absolute;left:361;top:496;width:11185;height:15596;visibility:visible;mso-wrap-style:square;v-text-anchor:top" coordsize="11185,15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adj="0,,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stroke joinstyle="round"/>
              <v:formulas/>
              <v:path arrowok="t" o:connecttype="segments" textboxrect="0,0,11185,15596"/>
            </v:shape>
            <w10:wrap anchorx="page" anchory="page"/>
          </v:group>
        </w:pict>
      </w:r>
      <w:r w:rsidR="00250931">
        <w:rPr>
          <w:b/>
          <w:sz w:val="30"/>
        </w:rPr>
        <w:t xml:space="preserve">This is to certify that </w:t>
      </w:r>
    </w:p>
    <w:p w14:paraId="0F2E3525" w14:textId="77777777" w:rsidR="00BD64CE" w:rsidRDefault="00BD64CE">
      <w:pPr>
        <w:pStyle w:val="BodyText"/>
        <w:spacing w:before="5"/>
        <w:rPr>
          <w:b/>
          <w:sz w:val="27"/>
        </w:rPr>
      </w:pPr>
    </w:p>
    <w:p w14:paraId="7AB97892" w14:textId="77777777" w:rsidR="00BD64CE" w:rsidRDefault="00250931">
      <w:pPr>
        <w:spacing w:before="1"/>
        <w:ind w:left="280" w:firstLine="440"/>
        <w:rPr>
          <w:b/>
        </w:rPr>
      </w:pPr>
      <w:r>
        <w:rPr>
          <w:b/>
        </w:rPr>
        <w:t>Mr./Ms.:</w:t>
      </w:r>
    </w:p>
    <w:p w14:paraId="385378B8" w14:textId="77777777" w:rsidR="00BD64CE" w:rsidRDefault="00BD64CE">
      <w:pPr>
        <w:pStyle w:val="BodyText"/>
        <w:rPr>
          <w:b/>
        </w:rPr>
      </w:pPr>
    </w:p>
    <w:p w14:paraId="754AF219" w14:textId="77777777" w:rsidR="00BD64CE" w:rsidRDefault="00BD64CE">
      <w:pPr>
        <w:pStyle w:val="BodyText"/>
        <w:spacing w:before="3"/>
        <w:rPr>
          <w:b/>
          <w:sz w:val="29"/>
        </w:rPr>
      </w:pPr>
    </w:p>
    <w:p w14:paraId="57369F51" w14:textId="77777777" w:rsidR="00BD64CE" w:rsidRDefault="00250931">
      <w:pPr>
        <w:tabs>
          <w:tab w:val="left" w:pos="1720"/>
          <w:tab w:val="left" w:pos="10181"/>
        </w:tabs>
        <w:spacing w:before="1"/>
        <w:ind w:left="280"/>
      </w:pPr>
      <w:r>
        <w:rPr>
          <w:u w:val="single"/>
        </w:rPr>
        <w:t xml:space="preserve"> </w:t>
      </w:r>
      <w:r>
        <w:rPr>
          <w:u w:val="single"/>
        </w:rPr>
        <w:tab/>
      </w:r>
      <w:r w:rsidR="00DD315C">
        <w:rPr>
          <w:u w:val="single"/>
        </w:rPr>
        <w:t>Ngu</w:t>
      </w:r>
      <w:r w:rsidR="00103213">
        <w:rPr>
          <w:u w:val="single"/>
        </w:rPr>
        <w:t>yen Quoc Duong</w:t>
      </w:r>
      <w:r>
        <w:rPr>
          <w:u w:val="single"/>
        </w:rPr>
        <w:tab/>
      </w:r>
    </w:p>
    <w:p w14:paraId="658AD88A" w14:textId="77777777" w:rsidR="00BD64CE" w:rsidRDefault="00BD64CE">
      <w:pPr>
        <w:pStyle w:val="BodyText"/>
        <w:rPr>
          <w:sz w:val="20"/>
        </w:rPr>
      </w:pPr>
    </w:p>
    <w:p w14:paraId="1AA2187A" w14:textId="77777777" w:rsidR="00BD64CE" w:rsidRDefault="00BD64CE">
      <w:pPr>
        <w:pStyle w:val="BodyText"/>
        <w:spacing w:before="2"/>
        <w:rPr>
          <w:sz w:val="25"/>
        </w:rPr>
      </w:pPr>
    </w:p>
    <w:p w14:paraId="5791BAD7" w14:textId="77777777" w:rsidR="00BD64CE" w:rsidRDefault="00250931">
      <w:pPr>
        <w:tabs>
          <w:tab w:val="left" w:pos="1720"/>
          <w:tab w:val="left" w:pos="10181"/>
        </w:tabs>
        <w:spacing w:before="93"/>
        <w:ind w:left="280"/>
      </w:pPr>
      <w:r>
        <w:rPr>
          <w:u w:val="single"/>
        </w:rPr>
        <w:t xml:space="preserve"> </w:t>
      </w:r>
      <w:r>
        <w:rPr>
          <w:u w:val="single"/>
        </w:rPr>
        <w:tab/>
      </w:r>
      <w:r w:rsidR="00DD315C">
        <w:rPr>
          <w:u w:val="single"/>
        </w:rPr>
        <w:t>Hu</w:t>
      </w:r>
      <w:r w:rsidR="00103213">
        <w:rPr>
          <w:u w:val="single"/>
        </w:rPr>
        <w:t>ynh Yen Phung</w:t>
      </w:r>
      <w:r>
        <w:rPr>
          <w:u w:val="single"/>
        </w:rPr>
        <w:tab/>
      </w:r>
    </w:p>
    <w:p w14:paraId="0CB99EA1" w14:textId="77777777" w:rsidR="00BD64CE" w:rsidRDefault="00BD64CE">
      <w:pPr>
        <w:pStyle w:val="BodyText"/>
        <w:rPr>
          <w:sz w:val="20"/>
        </w:rPr>
      </w:pPr>
    </w:p>
    <w:p w14:paraId="480735C5" w14:textId="77777777" w:rsidR="00BD64CE" w:rsidRDefault="00BD64CE">
      <w:pPr>
        <w:pStyle w:val="BodyText"/>
        <w:spacing w:before="3"/>
        <w:rPr>
          <w:sz w:val="25"/>
        </w:rPr>
      </w:pPr>
    </w:p>
    <w:p w14:paraId="57A691A5" w14:textId="77777777" w:rsidR="00BD64CE" w:rsidRDefault="00250931">
      <w:pPr>
        <w:tabs>
          <w:tab w:val="left" w:pos="1720"/>
          <w:tab w:val="left" w:pos="10181"/>
        </w:tabs>
        <w:spacing w:before="93"/>
        <w:ind w:left="280"/>
      </w:pPr>
      <w:r>
        <w:rPr>
          <w:u w:val="single"/>
        </w:rPr>
        <w:t xml:space="preserve"> </w:t>
      </w:r>
      <w:r>
        <w:rPr>
          <w:u w:val="single"/>
        </w:rPr>
        <w:tab/>
      </w:r>
      <w:r w:rsidR="00DD315C">
        <w:rPr>
          <w:u w:val="single"/>
        </w:rPr>
        <w:t>Ngh</w:t>
      </w:r>
      <w:r w:rsidR="00103213">
        <w:rPr>
          <w:u w:val="single"/>
        </w:rPr>
        <w:t>iem Kha An</w:t>
      </w:r>
      <w:r>
        <w:rPr>
          <w:u w:val="single"/>
        </w:rPr>
        <w:tab/>
      </w:r>
    </w:p>
    <w:p w14:paraId="2C2E40EF" w14:textId="77777777" w:rsidR="00BD64CE" w:rsidRDefault="00BD64CE">
      <w:pPr>
        <w:pStyle w:val="BodyText"/>
        <w:rPr>
          <w:sz w:val="20"/>
        </w:rPr>
      </w:pPr>
    </w:p>
    <w:p w14:paraId="057DCA13" w14:textId="77777777" w:rsidR="00BD64CE" w:rsidRDefault="00BD64CE">
      <w:pPr>
        <w:pStyle w:val="BodyText"/>
        <w:spacing w:before="4"/>
        <w:rPr>
          <w:sz w:val="25"/>
        </w:rPr>
      </w:pPr>
    </w:p>
    <w:p w14:paraId="45BDE5B0" w14:textId="77777777" w:rsidR="00BD64CE" w:rsidRDefault="00250931">
      <w:pPr>
        <w:spacing w:before="90"/>
        <w:ind w:left="280"/>
        <w:rPr>
          <w:b/>
          <w:sz w:val="30"/>
        </w:rPr>
      </w:pPr>
      <w:r>
        <w:rPr>
          <w:b/>
          <w:sz w:val="30"/>
        </w:rPr>
        <w:t>has successfully designed &amp; developed</w:t>
      </w:r>
    </w:p>
    <w:p w14:paraId="21215FEA" w14:textId="77777777" w:rsidR="00BD64CE" w:rsidRDefault="00BD64CE">
      <w:pPr>
        <w:pStyle w:val="BodyText"/>
        <w:rPr>
          <w:b/>
          <w:sz w:val="34"/>
        </w:rPr>
      </w:pPr>
    </w:p>
    <w:p w14:paraId="186958B8" w14:textId="77777777" w:rsidR="00BD64CE" w:rsidRDefault="00BD64CE">
      <w:pPr>
        <w:pStyle w:val="BodyText"/>
        <w:spacing w:before="5"/>
        <w:rPr>
          <w:b/>
          <w:sz w:val="27"/>
        </w:rPr>
      </w:pPr>
    </w:p>
    <w:p w14:paraId="1C7D53FA" w14:textId="77777777" w:rsidR="00BD64CE" w:rsidRDefault="00250931">
      <w:pPr>
        <w:tabs>
          <w:tab w:val="left" w:pos="1720"/>
          <w:tab w:val="left" w:pos="10181"/>
        </w:tabs>
        <w:ind w:left="280"/>
      </w:pPr>
      <w:r>
        <w:rPr>
          <w:u w:val="single"/>
        </w:rPr>
        <w:t xml:space="preserve"> </w:t>
      </w:r>
      <w:r>
        <w:rPr>
          <w:u w:val="single"/>
        </w:rPr>
        <w:tab/>
        <w:t xml:space="preserve">eProject: </w:t>
      </w:r>
      <w:r w:rsidR="00DD315C">
        <w:rPr>
          <w:u w:val="single"/>
        </w:rPr>
        <w:t xml:space="preserve"> AKSME-MOBILE</w:t>
      </w:r>
      <w:r>
        <w:rPr>
          <w:u w:val="single"/>
        </w:rPr>
        <w:t xml:space="preserve"> </w:t>
      </w:r>
      <w:r w:rsidR="00DD315C">
        <w:rPr>
          <w:u w:val="single"/>
        </w:rPr>
        <w:t>WEBSITE</w:t>
      </w:r>
      <w:r>
        <w:rPr>
          <w:u w:val="single"/>
        </w:rPr>
        <w:tab/>
      </w:r>
    </w:p>
    <w:p w14:paraId="0F0B5C17" w14:textId="77777777" w:rsidR="00BD64CE" w:rsidRDefault="00BD64CE">
      <w:pPr>
        <w:pStyle w:val="BodyText"/>
        <w:rPr>
          <w:sz w:val="20"/>
        </w:rPr>
      </w:pPr>
    </w:p>
    <w:p w14:paraId="41D88FA9" w14:textId="77777777" w:rsidR="00BD64CE" w:rsidRDefault="00BD64CE">
      <w:pPr>
        <w:pStyle w:val="BodyText"/>
        <w:spacing w:before="3"/>
        <w:rPr>
          <w:sz w:val="25"/>
        </w:rPr>
      </w:pPr>
    </w:p>
    <w:p w14:paraId="2C0C0DCE" w14:textId="77777777" w:rsidR="00BD64CE" w:rsidRDefault="00250931">
      <w:pPr>
        <w:spacing w:before="90"/>
        <w:ind w:left="280"/>
        <w:rPr>
          <w:b/>
          <w:sz w:val="30"/>
        </w:rPr>
      </w:pPr>
      <w:r>
        <w:rPr>
          <w:b/>
          <w:sz w:val="30"/>
        </w:rPr>
        <w:t>Submitted by:</w:t>
      </w:r>
    </w:p>
    <w:p w14:paraId="657A4F48" w14:textId="77777777" w:rsidR="00BD64CE" w:rsidRDefault="00BD64CE">
      <w:pPr>
        <w:pStyle w:val="BodyText"/>
        <w:spacing w:before="8"/>
        <w:rPr>
          <w:b/>
          <w:sz w:val="27"/>
        </w:rPr>
      </w:pPr>
    </w:p>
    <w:p w14:paraId="204066E2" w14:textId="77777777" w:rsidR="00BD64CE" w:rsidRDefault="00250931">
      <w:pPr>
        <w:tabs>
          <w:tab w:val="left" w:pos="1720"/>
          <w:tab w:val="left" w:pos="10361"/>
        </w:tabs>
        <w:spacing w:before="1"/>
        <w:ind w:left="280"/>
        <w:rPr>
          <w:u w:val="single"/>
        </w:rPr>
      </w:pPr>
      <w:r>
        <w:rPr>
          <w:u w:val="single"/>
        </w:rPr>
        <w:t xml:space="preserve"> </w:t>
      </w:r>
      <w:r>
        <w:rPr>
          <w:u w:val="single"/>
        </w:rPr>
        <w:tab/>
      </w:r>
      <w:r w:rsidR="00DD315C">
        <w:rPr>
          <w:u w:val="single"/>
        </w:rPr>
        <w:t>Nguy</w:t>
      </w:r>
      <w:r w:rsidR="00103213">
        <w:rPr>
          <w:u w:val="single"/>
        </w:rPr>
        <w:t>en Quoc Duong</w:t>
      </w:r>
      <w:r>
        <w:rPr>
          <w:u w:val="single"/>
        </w:rPr>
        <w:t xml:space="preserve">                                                                                                            </w:t>
      </w:r>
    </w:p>
    <w:p w14:paraId="61B7AAE4" w14:textId="77777777" w:rsidR="00BD64CE" w:rsidRDefault="00BD64CE">
      <w:pPr>
        <w:tabs>
          <w:tab w:val="left" w:pos="1720"/>
          <w:tab w:val="left" w:pos="10361"/>
        </w:tabs>
        <w:spacing w:before="1"/>
        <w:ind w:left="280"/>
        <w:rPr>
          <w:u w:val="single"/>
        </w:rPr>
      </w:pPr>
    </w:p>
    <w:p w14:paraId="5E23CEE8" w14:textId="77777777" w:rsidR="00BD64CE" w:rsidRDefault="00BD64CE">
      <w:pPr>
        <w:tabs>
          <w:tab w:val="left" w:pos="1720"/>
          <w:tab w:val="left" w:pos="10361"/>
        </w:tabs>
        <w:spacing w:before="1"/>
        <w:ind w:left="280"/>
        <w:rPr>
          <w:u w:val="single"/>
        </w:rPr>
      </w:pPr>
    </w:p>
    <w:p w14:paraId="1EC59192" w14:textId="77777777" w:rsidR="00BD64CE" w:rsidRDefault="00BD64CE">
      <w:pPr>
        <w:tabs>
          <w:tab w:val="left" w:pos="1720"/>
          <w:tab w:val="left" w:pos="10361"/>
        </w:tabs>
        <w:spacing w:before="1"/>
        <w:ind w:left="280"/>
        <w:rPr>
          <w:u w:val="single"/>
        </w:rPr>
      </w:pPr>
    </w:p>
    <w:p w14:paraId="1C6E481C" w14:textId="77777777" w:rsidR="00BD64CE" w:rsidRDefault="00BD64CE">
      <w:pPr>
        <w:tabs>
          <w:tab w:val="left" w:pos="1720"/>
          <w:tab w:val="left" w:pos="10361"/>
        </w:tabs>
        <w:spacing w:before="1"/>
        <w:ind w:left="280"/>
        <w:rPr>
          <w:u w:val="single"/>
        </w:rPr>
      </w:pPr>
    </w:p>
    <w:p w14:paraId="4DD12B3E" w14:textId="77777777" w:rsidR="00BD64CE" w:rsidRDefault="00250931">
      <w:pPr>
        <w:tabs>
          <w:tab w:val="left" w:pos="1720"/>
          <w:tab w:val="left" w:pos="10361"/>
        </w:tabs>
        <w:spacing w:before="1"/>
        <w:ind w:left="280"/>
        <w:rPr>
          <w:b/>
          <w:sz w:val="30"/>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r w:rsidR="00103213">
        <w:rPr>
          <w:sz w:val="30"/>
        </w:rPr>
        <w:t>May</w:t>
      </w:r>
      <w:r>
        <w:rPr>
          <w:sz w:val="30"/>
        </w:rPr>
        <w:t xml:space="preserve"> 2</w:t>
      </w:r>
      <w:r w:rsidR="00103213">
        <w:rPr>
          <w:sz w:val="30"/>
        </w:rPr>
        <w:t>3</w:t>
      </w:r>
      <w:r w:rsidR="00103213">
        <w:rPr>
          <w:position w:val="11"/>
          <w:sz w:val="19"/>
        </w:rPr>
        <w:t>rd</w:t>
      </w:r>
      <w:r>
        <w:rPr>
          <w:spacing w:val="31"/>
          <w:position w:val="11"/>
          <w:sz w:val="19"/>
        </w:rPr>
        <w:t xml:space="preserve"> </w:t>
      </w:r>
      <w:r>
        <w:rPr>
          <w:sz w:val="30"/>
        </w:rPr>
        <w:t>20</w:t>
      </w:r>
      <w:r w:rsidR="00103213">
        <w:rPr>
          <w:sz w:val="30"/>
        </w:rPr>
        <w:t>23</w:t>
      </w:r>
    </w:p>
    <w:p w14:paraId="6C74D7E4" w14:textId="77777777" w:rsidR="00BD64CE" w:rsidRDefault="00BD64CE">
      <w:pPr>
        <w:pStyle w:val="BodyText"/>
        <w:rPr>
          <w:sz w:val="20"/>
        </w:rPr>
      </w:pPr>
    </w:p>
    <w:p w14:paraId="598B3505" w14:textId="77777777" w:rsidR="00BD64CE" w:rsidRDefault="00BD64CE">
      <w:pPr>
        <w:pStyle w:val="BodyText"/>
        <w:rPr>
          <w:sz w:val="20"/>
        </w:rPr>
      </w:pPr>
    </w:p>
    <w:p w14:paraId="4C7DEFEF" w14:textId="77777777" w:rsidR="00BD64CE" w:rsidRDefault="00250931">
      <w:pPr>
        <w:spacing w:before="248"/>
        <w:ind w:left="280"/>
        <w:rPr>
          <w:b/>
          <w:sz w:val="30"/>
        </w:rPr>
      </w:pPr>
      <w:r>
        <w:rPr>
          <w:b/>
          <w:sz w:val="30"/>
        </w:rPr>
        <w:t>Authorized Signature:</w:t>
      </w:r>
    </w:p>
    <w:p w14:paraId="166A8BFA" w14:textId="77777777" w:rsidR="00BD64CE" w:rsidRDefault="00BD64CE">
      <w:pPr>
        <w:rPr>
          <w:sz w:val="30"/>
        </w:rPr>
        <w:sectPr w:rsidR="00BD64CE">
          <w:pgSz w:w="11910" w:h="16840"/>
          <w:pgMar w:top="640" w:right="360" w:bottom="280" w:left="440" w:header="720" w:footer="720" w:gutter="0"/>
          <w:cols w:space="720"/>
        </w:sectPr>
      </w:pPr>
    </w:p>
    <w:p w14:paraId="1088BBBB" w14:textId="77777777" w:rsidR="00BD64CE" w:rsidRDefault="00BD64CE">
      <w:pPr>
        <w:pStyle w:val="BodyText"/>
        <w:spacing w:before="10"/>
        <w:rPr>
          <w:b/>
          <w:sz w:val="12"/>
        </w:rPr>
      </w:pPr>
    </w:p>
    <w:p w14:paraId="6896BA77" w14:textId="3C7DBCCD" w:rsidR="00BD64CE" w:rsidRDefault="00D7268F">
      <w:pPr>
        <w:pStyle w:val="BodyText"/>
        <w:ind w:left="3099"/>
        <w:rPr>
          <w:sz w:val="20"/>
        </w:rPr>
      </w:pPr>
      <w:r>
        <w:pict w14:anchorId="44FED39B">
          <v:group id="Group 12" o:spid="_x0000_s1215" style="width:257.85pt;height:42.7pt;mso-position-horizontal-relative:char;mso-position-vertical-relative:line" coordsize="5157,854">
            <v:shape id="Picture 13" o:spid="_x0000_s1216" type="#_x0000_t75" style="position:absolute;width:5157;height:8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">
              <v:imagedata r:id="rId13" o:title=""/>
            </v:shape>
            <v:shape id="Text Box 14" o:spid="_x0000_s1217" type="#_x0000_t202" style="position:absolute;width:5157;height:8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style="mso-next-textbox:#Text Box 14" inset="0,0,0,0">
                <w:txbxContent>
                  <w:p w14:paraId="2F77EF97" w14:textId="77777777" w:rsidR="00540812" w:rsidRDefault="00540812">
                    <w:pPr>
                      <w:spacing w:before="129"/>
                      <w:ind w:left="248"/>
                      <w:rPr>
                        <w:b/>
                        <w:sz w:val="40"/>
                      </w:rPr>
                    </w:pPr>
                    <w:r>
                      <w:rPr>
                        <w:b/>
                        <w:sz w:val="40"/>
                      </w:rPr>
                      <w:t>TABLE OF CONTENTS</w:t>
                    </w:r>
                  </w:p>
                </w:txbxContent>
              </v:textbox>
            </v:shape>
            <w10:wrap type="none"/>
            <w10:anchorlock/>
          </v:group>
        </w:pict>
      </w:r>
    </w:p>
    <w:sdt>
      <w:sdtPr>
        <w:rPr>
          <w:rFonts w:ascii="Arial" w:eastAsia="Arial" w:hAnsi="Arial" w:cs="Arial"/>
          <w:b w:val="0"/>
          <w:bCs w:val="0"/>
          <w:color w:val="auto"/>
          <w:sz w:val="22"/>
          <w:szCs w:val="22"/>
          <w:lang w:eastAsia="en-US" w:bidi="en-US"/>
        </w:rPr>
        <w:id w:val="286708657"/>
        <w:docPartObj>
          <w:docPartGallery w:val="Table of Contents"/>
          <w:docPartUnique/>
        </w:docPartObj>
      </w:sdtPr>
      <w:sdtEndPr>
        <w:rPr>
          <w:noProof/>
        </w:rPr>
      </w:sdtEndPr>
      <w:sdtContent>
        <w:p w14:paraId="797C56A5" w14:textId="77777777" w:rsidR="009C5628" w:rsidRPr="009C5628" w:rsidRDefault="009C5628">
          <w:pPr>
            <w:pStyle w:val="TOCHeading"/>
          </w:pPr>
        </w:p>
        <w:p w14:paraId="3214FBF7" w14:textId="77777777" w:rsidR="009C5628" w:rsidRPr="009C5628" w:rsidRDefault="009C5628" w:rsidP="009C5628">
          <w:pPr>
            <w:pStyle w:val="TOC2"/>
            <w:tabs>
              <w:tab w:val="right" w:leader="dot" w:pos="11100"/>
            </w:tabs>
            <w:ind w:left="0" w:firstLine="0"/>
            <w:rPr>
              <w:rFonts w:asciiTheme="minorHAnsi" w:eastAsiaTheme="minorEastAsia" w:hAnsiTheme="minorHAnsi" w:cstheme="minorBidi"/>
              <w:noProof/>
              <w:sz w:val="28"/>
              <w:szCs w:val="28"/>
              <w:lang w:eastAsia="ja-JP" w:bidi="ar-SA"/>
            </w:rPr>
          </w:pPr>
          <w:r w:rsidRPr="009C5628">
            <w:rPr>
              <w:sz w:val="28"/>
              <w:szCs w:val="28"/>
            </w:rPr>
            <w:fldChar w:fldCharType="begin"/>
          </w:r>
          <w:r w:rsidRPr="009C5628">
            <w:rPr>
              <w:sz w:val="28"/>
              <w:szCs w:val="28"/>
            </w:rPr>
            <w:instrText xml:space="preserve"> TOC \o "1-3" \h \z \u </w:instrText>
          </w:r>
          <w:r w:rsidRPr="009C5628">
            <w:rPr>
              <w:sz w:val="28"/>
              <w:szCs w:val="28"/>
            </w:rPr>
            <w:fldChar w:fldCharType="separate"/>
          </w:r>
          <w:hyperlink w:anchor="_Toc532504779" w:history="1">
            <w:r w:rsidRPr="009C5628">
              <w:rPr>
                <w:rStyle w:val="Hyperlink"/>
                <w:rFonts w:ascii="Times New Roman" w:hAnsi="Times New Roman"/>
                <w:noProof/>
                <w:sz w:val="28"/>
                <w:szCs w:val="28"/>
              </w:rPr>
              <w:t>FPT – APTECH COMPUTER EDUCATION</w:t>
            </w:r>
            <w:r w:rsidRPr="009C5628">
              <w:rPr>
                <w:noProof/>
                <w:webHidden/>
                <w:sz w:val="28"/>
                <w:szCs w:val="28"/>
              </w:rPr>
              <w:tab/>
            </w:r>
            <w:r w:rsidRPr="009C5628">
              <w:rPr>
                <w:noProof/>
                <w:webHidden/>
                <w:sz w:val="28"/>
                <w:szCs w:val="28"/>
              </w:rPr>
              <w:fldChar w:fldCharType="begin"/>
            </w:r>
            <w:r w:rsidRPr="009C5628">
              <w:rPr>
                <w:noProof/>
                <w:webHidden/>
                <w:sz w:val="28"/>
                <w:szCs w:val="28"/>
              </w:rPr>
              <w:instrText xml:space="preserve"> PAGEREF _Toc532504779 \h </w:instrText>
            </w:r>
            <w:r w:rsidRPr="009C5628">
              <w:rPr>
                <w:noProof/>
                <w:webHidden/>
                <w:sz w:val="28"/>
                <w:szCs w:val="28"/>
              </w:rPr>
            </w:r>
            <w:r w:rsidRPr="009C5628">
              <w:rPr>
                <w:noProof/>
                <w:webHidden/>
                <w:sz w:val="28"/>
                <w:szCs w:val="28"/>
              </w:rPr>
              <w:fldChar w:fldCharType="separate"/>
            </w:r>
            <w:r w:rsidRPr="009C5628">
              <w:rPr>
                <w:noProof/>
                <w:webHidden/>
                <w:sz w:val="28"/>
                <w:szCs w:val="28"/>
              </w:rPr>
              <w:t>1</w:t>
            </w:r>
            <w:r w:rsidRPr="009C5628">
              <w:rPr>
                <w:noProof/>
                <w:webHidden/>
                <w:sz w:val="28"/>
                <w:szCs w:val="28"/>
              </w:rPr>
              <w:fldChar w:fldCharType="end"/>
            </w:r>
          </w:hyperlink>
        </w:p>
        <w:p w14:paraId="6A130EAA"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80" w:history="1">
            <w:r w:rsidR="009C5628" w:rsidRPr="009C5628">
              <w:rPr>
                <w:rStyle w:val="Hyperlink"/>
                <w:noProof/>
                <w:sz w:val="28"/>
                <w:szCs w:val="28"/>
              </w:rPr>
              <w:t>PROBLEM DEFINITION</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_Toc532504780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3</w:t>
            </w:r>
            <w:r w:rsidR="009C5628" w:rsidRPr="009C5628">
              <w:rPr>
                <w:noProof/>
                <w:webHidden/>
                <w:sz w:val="28"/>
                <w:szCs w:val="28"/>
              </w:rPr>
              <w:fldChar w:fldCharType="end"/>
            </w:r>
          </w:hyperlink>
        </w:p>
        <w:p w14:paraId="78268B16"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81" w:history="1">
            <w:r w:rsidR="009C5628" w:rsidRPr="009C5628">
              <w:rPr>
                <w:rStyle w:val="Hyperlink"/>
                <w:noProof/>
                <w:sz w:val="28"/>
                <w:szCs w:val="28"/>
              </w:rPr>
              <w:t>CUSTOMER'S REQUIREMENTS SPECIFICATIONS (CRS)</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_Toc532504781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4</w:t>
            </w:r>
            <w:r w:rsidR="009C5628" w:rsidRPr="009C5628">
              <w:rPr>
                <w:noProof/>
                <w:webHidden/>
                <w:sz w:val="28"/>
                <w:szCs w:val="28"/>
              </w:rPr>
              <w:fldChar w:fldCharType="end"/>
            </w:r>
          </w:hyperlink>
        </w:p>
        <w:p w14:paraId="79B2CA71"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782" w:history="1">
            <w:r w:rsidR="009C5628" w:rsidRPr="009C5628">
              <w:rPr>
                <w:rStyle w:val="Hyperlink"/>
                <w:noProof/>
                <w:sz w:val="28"/>
                <w:szCs w:val="28"/>
              </w:rPr>
              <w:t>Business/Project Objective:</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_Toc532504782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4</w:t>
            </w:r>
            <w:r w:rsidR="009C5628" w:rsidRPr="009C5628">
              <w:rPr>
                <w:noProof/>
                <w:webHidden/>
                <w:sz w:val="28"/>
                <w:szCs w:val="28"/>
              </w:rPr>
              <w:fldChar w:fldCharType="end"/>
            </w:r>
          </w:hyperlink>
        </w:p>
        <w:p w14:paraId="5B0D5034"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783" w:history="1">
            <w:r w:rsidR="009C5628" w:rsidRPr="009C5628">
              <w:rPr>
                <w:rStyle w:val="Hyperlink"/>
                <w:noProof/>
                <w:sz w:val="28"/>
                <w:szCs w:val="28"/>
              </w:rPr>
              <w:t>Hardware/ Software Requirements:</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_Toc532504783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5</w:t>
            </w:r>
            <w:r w:rsidR="009C5628" w:rsidRPr="009C5628">
              <w:rPr>
                <w:noProof/>
                <w:webHidden/>
                <w:sz w:val="28"/>
                <w:szCs w:val="28"/>
              </w:rPr>
              <w:fldChar w:fldCharType="end"/>
            </w:r>
          </w:hyperlink>
        </w:p>
        <w:p w14:paraId="28CABE2C"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87" w:history="1">
            <w:r w:rsidR="009C5628" w:rsidRPr="009C5628">
              <w:rPr>
                <w:rStyle w:val="Hyperlink"/>
                <w:noProof/>
                <w:sz w:val="28"/>
                <w:szCs w:val="28"/>
              </w:rPr>
              <w:t>SCOPE OF THE WORK (IN BRIEF)</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_Toc532504787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6</w:t>
            </w:r>
            <w:r w:rsidR="009C5628" w:rsidRPr="009C5628">
              <w:rPr>
                <w:noProof/>
                <w:webHidden/>
                <w:sz w:val="28"/>
                <w:szCs w:val="28"/>
              </w:rPr>
              <w:fldChar w:fldCharType="end"/>
            </w:r>
          </w:hyperlink>
        </w:p>
        <w:p w14:paraId="04EE6B50"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88" w:history="1">
            <w:r w:rsidR="009C5628" w:rsidRPr="009C5628">
              <w:rPr>
                <w:rStyle w:val="Hyperlink"/>
                <w:noProof/>
                <w:sz w:val="28"/>
                <w:szCs w:val="28"/>
              </w:rPr>
              <w:t>Architecture and design of the system</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_Toc532504788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7</w:t>
            </w:r>
            <w:r w:rsidR="009C5628" w:rsidRPr="009C5628">
              <w:rPr>
                <w:noProof/>
                <w:webHidden/>
                <w:sz w:val="28"/>
                <w:szCs w:val="28"/>
              </w:rPr>
              <w:fldChar w:fldCharType="end"/>
            </w:r>
          </w:hyperlink>
        </w:p>
        <w:p w14:paraId="4997A0EC" w14:textId="77777777" w:rsidR="009C5628" w:rsidRPr="009C5628" w:rsidRDefault="00D7268F" w:rsidP="009C5628">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89" w:history="1">
            <w:r w:rsidR="009C5628" w:rsidRPr="009C5628">
              <w:rPr>
                <w:rStyle w:val="Hyperlink"/>
                <w:noProof/>
                <w:sz w:val="28"/>
                <w:szCs w:val="28"/>
              </w:rPr>
              <w:t>Diagram of the website</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_Toc532504789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8</w:t>
            </w:r>
            <w:r w:rsidR="009C5628" w:rsidRPr="009C5628">
              <w:rPr>
                <w:noProof/>
                <w:webHidden/>
                <w:sz w:val="28"/>
                <w:szCs w:val="28"/>
              </w:rPr>
              <w:fldChar w:fldCharType="end"/>
            </w:r>
          </w:hyperlink>
        </w:p>
        <w:p w14:paraId="590554CD"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791" w:history="1">
            <w:r w:rsidR="009C5628" w:rsidRPr="009C5628">
              <w:rPr>
                <w:rStyle w:val="Hyperlink"/>
                <w:noProof/>
                <w:sz w:val="28"/>
                <w:szCs w:val="28"/>
              </w:rPr>
              <w:t>SITE MAP</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_Toc532504791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10</w:t>
            </w:r>
            <w:r w:rsidR="009C5628" w:rsidRPr="009C5628">
              <w:rPr>
                <w:noProof/>
                <w:webHidden/>
                <w:sz w:val="28"/>
                <w:szCs w:val="28"/>
              </w:rPr>
              <w:fldChar w:fldCharType="end"/>
            </w:r>
          </w:hyperlink>
        </w:p>
        <w:p w14:paraId="3C9318DC" w14:textId="77777777" w:rsidR="009C5628" w:rsidRDefault="00D7268F">
          <w:pPr>
            <w:pStyle w:val="TOC1"/>
            <w:tabs>
              <w:tab w:val="right" w:leader="dot" w:pos="11100"/>
            </w:tabs>
            <w:rPr>
              <w:rStyle w:val="Hyperlink"/>
              <w:noProof/>
              <w:sz w:val="28"/>
              <w:szCs w:val="28"/>
            </w:rPr>
          </w:pPr>
          <w:hyperlink w:anchor="_Toc532504793" w:history="1">
            <w:r w:rsidR="009C5628" w:rsidRPr="009C5628">
              <w:rPr>
                <w:rStyle w:val="Hyperlink"/>
                <w:noProof/>
                <w:sz w:val="28"/>
                <w:szCs w:val="28"/>
              </w:rPr>
              <w:t>M</w:t>
            </w:r>
            <w:r w:rsidR="009C5628">
              <w:rPr>
                <w:rStyle w:val="Hyperlink"/>
                <w:noProof/>
                <w:sz w:val="28"/>
                <w:szCs w:val="28"/>
              </w:rPr>
              <w:t>OCK OF THE WEBSITE</w:t>
            </w:r>
            <w:r w:rsidR="009C5628" w:rsidRPr="009C5628">
              <w:rPr>
                <w:noProof/>
                <w:webHidden/>
                <w:sz w:val="28"/>
                <w:szCs w:val="28"/>
              </w:rPr>
              <w:tab/>
            </w:r>
            <w:r w:rsidR="009C5628">
              <w:rPr>
                <w:noProof/>
                <w:webHidden/>
                <w:sz w:val="28"/>
                <w:szCs w:val="28"/>
              </w:rPr>
              <w:t>1</w:t>
            </w:r>
            <w:r w:rsidR="009C5628" w:rsidRPr="009C5628">
              <w:rPr>
                <w:noProof/>
                <w:webHidden/>
                <w:sz w:val="28"/>
                <w:szCs w:val="28"/>
              </w:rPr>
              <w:fldChar w:fldCharType="begin"/>
            </w:r>
            <w:r w:rsidR="009C5628" w:rsidRPr="009C5628">
              <w:rPr>
                <w:noProof/>
                <w:webHidden/>
                <w:sz w:val="28"/>
                <w:szCs w:val="28"/>
              </w:rPr>
              <w:instrText xml:space="preserve"> PAGEREF _Toc532504793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1</w:t>
            </w:r>
            <w:r w:rsidR="009C5628" w:rsidRPr="009C5628">
              <w:rPr>
                <w:noProof/>
                <w:webHidden/>
                <w:sz w:val="28"/>
                <w:szCs w:val="28"/>
              </w:rPr>
              <w:fldChar w:fldCharType="end"/>
            </w:r>
          </w:hyperlink>
        </w:p>
        <w:p w14:paraId="722D8856" w14:textId="77777777" w:rsidR="00983E7C" w:rsidRPr="00983E7C" w:rsidRDefault="00983E7C" w:rsidP="00983E7C">
          <w:pPr>
            <w:rPr>
              <w:noProof/>
            </w:rPr>
          </w:pPr>
        </w:p>
        <w:p w14:paraId="57D431F8" w14:textId="77777777" w:rsidR="00983E7C" w:rsidRPr="00983E7C" w:rsidRDefault="00983E7C" w:rsidP="00983E7C">
          <w:pPr>
            <w:pStyle w:val="TOC3"/>
            <w:tabs>
              <w:tab w:val="left" w:pos="940"/>
              <w:tab w:val="right" w:leader="dot" w:pos="11100"/>
            </w:tabs>
            <w:ind w:left="0" w:firstLine="0"/>
            <w:rPr>
              <w:rStyle w:val="Hyperlink"/>
              <w:i w:val="0"/>
              <w:noProof/>
              <w:color w:val="auto"/>
              <w:sz w:val="28"/>
              <w:szCs w:val="28"/>
              <w:u w:val="none"/>
            </w:rPr>
          </w:pPr>
          <w:r>
            <w:rPr>
              <w:rStyle w:val="Hyperlink"/>
              <w:i w:val="0"/>
              <w:noProof/>
              <w:color w:val="auto"/>
              <w:sz w:val="28"/>
              <w:szCs w:val="28"/>
              <w:u w:val="none"/>
            </w:rPr>
            <w:t xml:space="preserve">    </w:t>
          </w:r>
          <w:r w:rsidRPr="00983E7C">
            <w:rPr>
              <w:rStyle w:val="Hyperlink"/>
              <w:i w:val="0"/>
              <w:noProof/>
              <w:color w:val="auto"/>
              <w:sz w:val="28"/>
              <w:szCs w:val="28"/>
              <w:u w:val="none"/>
            </w:rPr>
            <w:t>W</w:t>
          </w:r>
          <w:r>
            <w:rPr>
              <w:rStyle w:val="Hyperlink"/>
              <w:i w:val="0"/>
              <w:noProof/>
              <w:color w:val="auto"/>
              <w:sz w:val="28"/>
              <w:szCs w:val="28"/>
              <w:u w:val="none"/>
            </w:rPr>
            <w:t>EB DESCRIPTION…………………………………………………..…………………….19</w:t>
          </w:r>
        </w:p>
        <w:p w14:paraId="028DD223"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794" w:history="1">
            <w:r w:rsidR="009C5628" w:rsidRPr="009C5628">
              <w:rPr>
                <w:rStyle w:val="Hyperlink"/>
                <w:noProof/>
                <w:spacing w:val="-1"/>
                <w:w w:val="99"/>
                <w:sz w:val="28"/>
                <w:szCs w:val="28"/>
              </w:rPr>
              <w:t>1.</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Home</w:t>
            </w:r>
            <w:r w:rsidR="009C5628" w:rsidRPr="009C5628">
              <w:rPr>
                <w:rStyle w:val="Hyperlink"/>
                <w:noProof/>
                <w:spacing w:val="1"/>
                <w:sz w:val="28"/>
                <w:szCs w:val="28"/>
              </w:rPr>
              <w:t xml:space="preserve"> </w:t>
            </w:r>
            <w:r w:rsidR="009C5628" w:rsidRPr="009C5628">
              <w:rPr>
                <w:rStyle w:val="Hyperlink"/>
                <w:noProof/>
                <w:sz w:val="28"/>
                <w:szCs w:val="28"/>
              </w:rPr>
              <w:t>page</w:t>
            </w:r>
            <w:r w:rsidR="009C5628" w:rsidRPr="009C5628">
              <w:rPr>
                <w:noProof/>
                <w:webHidden/>
                <w:sz w:val="28"/>
                <w:szCs w:val="28"/>
              </w:rPr>
              <w:tab/>
            </w:r>
            <w:r w:rsidR="009C5628">
              <w:rPr>
                <w:noProof/>
                <w:webHidden/>
                <w:sz w:val="28"/>
                <w:szCs w:val="28"/>
              </w:rPr>
              <w:t>1</w:t>
            </w:r>
            <w:r w:rsidR="00983E7C">
              <w:rPr>
                <w:noProof/>
                <w:webHidden/>
                <w:sz w:val="28"/>
                <w:szCs w:val="28"/>
              </w:rPr>
              <w:t>9</w:t>
            </w:r>
          </w:hyperlink>
        </w:p>
        <w:p w14:paraId="15C3306E"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795" w:history="1">
            <w:r w:rsidR="009C5628" w:rsidRPr="009C5628">
              <w:rPr>
                <w:rStyle w:val="Hyperlink"/>
                <w:noProof/>
                <w:spacing w:val="-1"/>
                <w:w w:val="99"/>
                <w:sz w:val="28"/>
                <w:szCs w:val="28"/>
              </w:rPr>
              <w:t>2.</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Product</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_Toc532504795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20</w:t>
            </w:r>
            <w:r w:rsidR="009C5628" w:rsidRPr="009C5628">
              <w:rPr>
                <w:noProof/>
                <w:webHidden/>
                <w:sz w:val="28"/>
                <w:szCs w:val="28"/>
              </w:rPr>
              <w:fldChar w:fldCharType="end"/>
            </w:r>
          </w:hyperlink>
        </w:p>
        <w:p w14:paraId="7C25A9C7"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796" w:history="1">
            <w:r w:rsidR="009C5628">
              <w:rPr>
                <w:rStyle w:val="Hyperlink"/>
                <w:noProof/>
                <w:sz w:val="28"/>
                <w:szCs w:val="28"/>
              </w:rPr>
              <w:t>(E</w:t>
            </w:r>
            <w:r w:rsidR="009C5628" w:rsidRPr="009C5628">
              <w:rPr>
                <w:rStyle w:val="Hyperlink"/>
                <w:noProof/>
                <w:sz w:val="28"/>
                <w:szCs w:val="28"/>
              </w:rPr>
              <w:t>xample of detailed information</w:t>
            </w:r>
            <w:r w:rsidR="009C5628" w:rsidRPr="009C5628">
              <w:rPr>
                <w:rStyle w:val="Hyperlink"/>
                <w:noProof/>
                <w:spacing w:val="-4"/>
                <w:sz w:val="28"/>
                <w:szCs w:val="28"/>
              </w:rPr>
              <w:t xml:space="preserve"> </w:t>
            </w:r>
            <w:r w:rsidR="009C5628" w:rsidRPr="009C5628">
              <w:rPr>
                <w:rStyle w:val="Hyperlink"/>
                <w:noProof/>
                <w:sz w:val="28"/>
                <w:szCs w:val="28"/>
              </w:rPr>
              <w:t>page</w:t>
            </w:r>
            <w:r w:rsidR="009C5628">
              <w:rPr>
                <w:rStyle w:val="Hyperlink"/>
                <w:noProof/>
                <w:sz w:val="28"/>
                <w:szCs w:val="28"/>
              </w:rPr>
              <w:t>)</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_Toc532504796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21</w:t>
            </w:r>
            <w:r w:rsidR="009C5628" w:rsidRPr="009C5628">
              <w:rPr>
                <w:noProof/>
                <w:webHidden/>
                <w:sz w:val="28"/>
                <w:szCs w:val="28"/>
              </w:rPr>
              <w:fldChar w:fldCharType="end"/>
            </w:r>
          </w:hyperlink>
        </w:p>
        <w:p w14:paraId="4BEF2284"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797" w:history="1">
            <w:r w:rsidR="009C5628" w:rsidRPr="009C5628">
              <w:rPr>
                <w:rStyle w:val="Hyperlink"/>
                <w:noProof/>
                <w:w w:val="99"/>
                <w:sz w:val="28"/>
                <w:szCs w:val="28"/>
              </w:rPr>
              <w:t>3.</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Compare</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_Toc532504797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22</w:t>
            </w:r>
            <w:r w:rsidR="009C5628" w:rsidRPr="009C5628">
              <w:rPr>
                <w:noProof/>
                <w:webHidden/>
                <w:sz w:val="28"/>
                <w:szCs w:val="28"/>
              </w:rPr>
              <w:fldChar w:fldCharType="end"/>
            </w:r>
          </w:hyperlink>
        </w:p>
        <w:p w14:paraId="300BF919"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798" w:history="1">
            <w:r w:rsidR="009C5628" w:rsidRPr="009C5628">
              <w:rPr>
                <w:rStyle w:val="Hyperlink"/>
                <w:noProof/>
                <w:w w:val="99"/>
                <w:sz w:val="28"/>
                <w:szCs w:val="28"/>
              </w:rPr>
              <w:t>4.</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About us</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_Toc532504798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23</w:t>
            </w:r>
            <w:r w:rsidR="009C5628" w:rsidRPr="009C5628">
              <w:rPr>
                <w:noProof/>
                <w:webHidden/>
                <w:sz w:val="28"/>
                <w:szCs w:val="28"/>
              </w:rPr>
              <w:fldChar w:fldCharType="end"/>
            </w:r>
          </w:hyperlink>
        </w:p>
        <w:p w14:paraId="565FF113"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799" w:history="1">
            <w:r w:rsidR="009C5628" w:rsidRPr="009C5628">
              <w:rPr>
                <w:rStyle w:val="Hyperlink"/>
                <w:noProof/>
                <w:sz w:val="28"/>
                <w:szCs w:val="28"/>
              </w:rPr>
              <w:t>6. Contact Us</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_Toc532504799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24</w:t>
            </w:r>
            <w:r w:rsidR="009C5628" w:rsidRPr="009C5628">
              <w:rPr>
                <w:noProof/>
                <w:webHidden/>
                <w:sz w:val="28"/>
                <w:szCs w:val="28"/>
              </w:rPr>
              <w:fldChar w:fldCharType="end"/>
            </w:r>
          </w:hyperlink>
        </w:p>
        <w:p w14:paraId="39B03A33"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800" w:history="1">
            <w:r w:rsidR="009C5628" w:rsidRPr="009C5628">
              <w:rPr>
                <w:rStyle w:val="Hyperlink"/>
                <w:noProof/>
                <w:sz w:val="28"/>
                <w:szCs w:val="28"/>
              </w:rPr>
              <w:t>6. Sign in</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_Toc532504800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25</w:t>
            </w:r>
            <w:r w:rsidR="009C5628" w:rsidRPr="009C5628">
              <w:rPr>
                <w:noProof/>
                <w:webHidden/>
                <w:sz w:val="28"/>
                <w:szCs w:val="28"/>
              </w:rPr>
              <w:fldChar w:fldCharType="end"/>
            </w:r>
          </w:hyperlink>
        </w:p>
        <w:p w14:paraId="38B57744" w14:textId="77777777" w:rsidR="009C5628" w:rsidRPr="009C5628" w:rsidRDefault="00D7268F">
          <w:pPr>
            <w:pStyle w:val="TOC3"/>
            <w:tabs>
              <w:tab w:val="right" w:leader="dot" w:pos="11100"/>
            </w:tabs>
            <w:rPr>
              <w:rFonts w:asciiTheme="minorHAnsi" w:eastAsiaTheme="minorEastAsia" w:hAnsiTheme="minorHAnsi" w:cstheme="minorBidi"/>
              <w:b w:val="0"/>
              <w:bCs w:val="0"/>
              <w:i w:val="0"/>
              <w:noProof/>
              <w:sz w:val="28"/>
              <w:szCs w:val="28"/>
              <w:lang w:eastAsia="ja-JP" w:bidi="ar-SA"/>
            </w:rPr>
          </w:pPr>
          <w:hyperlink w:anchor="_Toc532504801" w:history="1">
            <w:r w:rsidR="009C5628" w:rsidRPr="009C5628">
              <w:rPr>
                <w:rStyle w:val="Hyperlink"/>
                <w:noProof/>
                <w:sz w:val="28"/>
                <w:szCs w:val="28"/>
              </w:rPr>
              <w:t>6. Sign up</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_Toc532504801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26</w:t>
            </w:r>
            <w:r w:rsidR="009C5628" w:rsidRPr="009C5628">
              <w:rPr>
                <w:noProof/>
                <w:webHidden/>
                <w:sz w:val="28"/>
                <w:szCs w:val="28"/>
              </w:rPr>
              <w:fldChar w:fldCharType="end"/>
            </w:r>
          </w:hyperlink>
        </w:p>
        <w:p w14:paraId="24AD4325" w14:textId="77777777" w:rsidR="009C5628" w:rsidRPr="009C5628" w:rsidRDefault="00D7268F">
          <w:pPr>
            <w:pStyle w:val="TOC1"/>
            <w:tabs>
              <w:tab w:val="right" w:leader="dot" w:pos="11100"/>
            </w:tabs>
            <w:rPr>
              <w:rFonts w:asciiTheme="minorHAnsi" w:eastAsiaTheme="minorEastAsia" w:hAnsiTheme="minorHAnsi" w:cstheme="minorBidi"/>
              <w:b w:val="0"/>
              <w:bCs w:val="0"/>
              <w:noProof/>
              <w:sz w:val="28"/>
              <w:szCs w:val="28"/>
              <w:lang w:eastAsia="ja-JP" w:bidi="ar-SA"/>
            </w:rPr>
          </w:pPr>
          <w:hyperlink w:anchor="_Toc532504802" w:history="1">
            <w:r w:rsidR="009C5628" w:rsidRPr="009C5628">
              <w:rPr>
                <w:rStyle w:val="Hyperlink"/>
                <w:noProof/>
                <w:sz w:val="28"/>
                <w:szCs w:val="28"/>
              </w:rPr>
              <w:t>JAVASCRIPT DESCRIPTION</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_Toc532504802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27</w:t>
            </w:r>
            <w:r w:rsidR="009C5628" w:rsidRPr="009C5628">
              <w:rPr>
                <w:noProof/>
                <w:webHidden/>
                <w:sz w:val="28"/>
                <w:szCs w:val="28"/>
              </w:rPr>
              <w:fldChar w:fldCharType="end"/>
            </w:r>
          </w:hyperlink>
        </w:p>
        <w:p w14:paraId="25F5BB4F"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803" w:history="1">
            <w:r w:rsidR="009C5628" w:rsidRPr="009C5628">
              <w:rPr>
                <w:rStyle w:val="Hyperlink"/>
                <w:noProof/>
                <w:spacing w:val="-4"/>
                <w:w w:val="99"/>
                <w:sz w:val="28"/>
                <w:szCs w:val="28"/>
              </w:rPr>
              <w:t>1.</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Zoom picture function</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_Toc532504803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27</w:t>
            </w:r>
            <w:r w:rsidR="009C5628" w:rsidRPr="009C5628">
              <w:rPr>
                <w:noProof/>
                <w:webHidden/>
                <w:sz w:val="28"/>
                <w:szCs w:val="28"/>
              </w:rPr>
              <w:fldChar w:fldCharType="end"/>
            </w:r>
          </w:hyperlink>
        </w:p>
        <w:p w14:paraId="5F1F8982" w14:textId="77777777" w:rsidR="009C5628" w:rsidRPr="009C5628" w:rsidRDefault="00D7268F">
          <w:pPr>
            <w:pStyle w:val="TOC3"/>
            <w:tabs>
              <w:tab w:val="left" w:pos="940"/>
              <w:tab w:val="right" w:leader="dot" w:pos="11100"/>
            </w:tabs>
            <w:rPr>
              <w:rFonts w:asciiTheme="minorHAnsi" w:eastAsiaTheme="minorEastAsia" w:hAnsiTheme="minorHAnsi" w:cstheme="minorBidi"/>
              <w:b w:val="0"/>
              <w:bCs w:val="0"/>
              <w:i w:val="0"/>
              <w:noProof/>
              <w:sz w:val="28"/>
              <w:szCs w:val="28"/>
              <w:lang w:eastAsia="ja-JP" w:bidi="ar-SA"/>
            </w:rPr>
          </w:pPr>
          <w:hyperlink w:anchor="_Toc532504804" w:history="1">
            <w:r w:rsidR="009C5628" w:rsidRPr="009C5628">
              <w:rPr>
                <w:rStyle w:val="Hyperlink"/>
                <w:noProof/>
                <w:spacing w:val="-4"/>
                <w:w w:val="99"/>
                <w:sz w:val="28"/>
                <w:szCs w:val="28"/>
              </w:rPr>
              <w:t>2.</w:t>
            </w:r>
            <w:r w:rsidR="009C5628" w:rsidRPr="009C5628">
              <w:rPr>
                <w:rFonts w:asciiTheme="minorHAnsi" w:eastAsiaTheme="minorEastAsia" w:hAnsiTheme="minorHAnsi" w:cstheme="minorBidi"/>
                <w:b w:val="0"/>
                <w:bCs w:val="0"/>
                <w:i w:val="0"/>
                <w:noProof/>
                <w:sz w:val="28"/>
                <w:szCs w:val="28"/>
                <w:lang w:eastAsia="ja-JP" w:bidi="ar-SA"/>
              </w:rPr>
              <w:tab/>
            </w:r>
            <w:r w:rsidR="009C5628" w:rsidRPr="009C5628">
              <w:rPr>
                <w:rStyle w:val="Hyperlink"/>
                <w:noProof/>
                <w:sz w:val="28"/>
                <w:szCs w:val="28"/>
              </w:rPr>
              <w:t>Filter</w:t>
            </w:r>
            <w:r w:rsidR="009C5628" w:rsidRPr="009C5628">
              <w:rPr>
                <w:rStyle w:val="Hyperlink"/>
                <w:noProof/>
                <w:spacing w:val="-1"/>
                <w:sz w:val="28"/>
                <w:szCs w:val="28"/>
              </w:rPr>
              <w:t xml:space="preserve"> </w:t>
            </w:r>
            <w:r w:rsidR="009C5628" w:rsidRPr="009C5628">
              <w:rPr>
                <w:rStyle w:val="Hyperlink"/>
                <w:noProof/>
                <w:sz w:val="28"/>
                <w:szCs w:val="28"/>
              </w:rPr>
              <w:t>function</w:t>
            </w:r>
            <w:r w:rsidR="009C5628" w:rsidRPr="009C5628">
              <w:rPr>
                <w:noProof/>
                <w:webHidden/>
                <w:sz w:val="28"/>
                <w:szCs w:val="28"/>
              </w:rPr>
              <w:tab/>
            </w:r>
            <w:r w:rsidR="009C5628" w:rsidRPr="009C5628">
              <w:rPr>
                <w:noProof/>
                <w:webHidden/>
                <w:sz w:val="28"/>
                <w:szCs w:val="28"/>
              </w:rPr>
              <w:fldChar w:fldCharType="begin"/>
            </w:r>
            <w:r w:rsidR="009C5628" w:rsidRPr="009C5628">
              <w:rPr>
                <w:noProof/>
                <w:webHidden/>
                <w:sz w:val="28"/>
                <w:szCs w:val="28"/>
              </w:rPr>
              <w:instrText xml:space="preserve"> PAGEREF _Toc532504804 \h </w:instrText>
            </w:r>
            <w:r w:rsidR="009C5628" w:rsidRPr="009C5628">
              <w:rPr>
                <w:noProof/>
                <w:webHidden/>
                <w:sz w:val="28"/>
                <w:szCs w:val="28"/>
              </w:rPr>
            </w:r>
            <w:r w:rsidR="009C5628" w:rsidRPr="009C5628">
              <w:rPr>
                <w:noProof/>
                <w:webHidden/>
                <w:sz w:val="28"/>
                <w:szCs w:val="28"/>
              </w:rPr>
              <w:fldChar w:fldCharType="separate"/>
            </w:r>
            <w:r w:rsidR="009C5628" w:rsidRPr="009C5628">
              <w:rPr>
                <w:noProof/>
                <w:webHidden/>
                <w:sz w:val="28"/>
                <w:szCs w:val="28"/>
              </w:rPr>
              <w:t>27</w:t>
            </w:r>
            <w:r w:rsidR="009C5628" w:rsidRPr="009C5628">
              <w:rPr>
                <w:noProof/>
                <w:webHidden/>
                <w:sz w:val="28"/>
                <w:szCs w:val="28"/>
              </w:rPr>
              <w:fldChar w:fldCharType="end"/>
            </w:r>
          </w:hyperlink>
        </w:p>
        <w:p w14:paraId="57EB28D3" w14:textId="77777777" w:rsidR="009C5628" w:rsidRDefault="009C5628">
          <w:r w:rsidRPr="009C5628">
            <w:rPr>
              <w:b/>
              <w:bCs/>
              <w:noProof/>
              <w:sz w:val="28"/>
              <w:szCs w:val="28"/>
            </w:rPr>
            <w:fldChar w:fldCharType="end"/>
          </w:r>
        </w:p>
      </w:sdtContent>
    </w:sdt>
    <w:p w14:paraId="738A165E" w14:textId="77777777" w:rsidR="00BD64CE" w:rsidRDefault="00BD64CE">
      <w:pPr>
        <w:rPr>
          <w:sz w:val="24"/>
        </w:rPr>
      </w:pPr>
    </w:p>
    <w:p w14:paraId="13890DAF" w14:textId="77777777" w:rsidR="00BD64CE" w:rsidRDefault="00BD64CE">
      <w:pPr>
        <w:rPr>
          <w:sz w:val="24"/>
        </w:rPr>
      </w:pPr>
    </w:p>
    <w:p w14:paraId="0BDEBE08" w14:textId="77777777" w:rsidR="00BD64CE" w:rsidRDefault="00BD64CE">
      <w:pPr>
        <w:rPr>
          <w:sz w:val="24"/>
        </w:rPr>
      </w:pPr>
    </w:p>
    <w:p w14:paraId="7B2CE902" w14:textId="77777777" w:rsidR="00BD64CE" w:rsidRDefault="00BD64CE">
      <w:pPr>
        <w:rPr>
          <w:sz w:val="24"/>
        </w:rPr>
      </w:pPr>
    </w:p>
    <w:p w14:paraId="04F3E319" w14:textId="77777777" w:rsidR="00BD64CE" w:rsidRDefault="00BD64CE">
      <w:pPr>
        <w:rPr>
          <w:sz w:val="24"/>
        </w:rPr>
      </w:pPr>
    </w:p>
    <w:p w14:paraId="1B5BE2D1" w14:textId="77777777" w:rsidR="00BD64CE" w:rsidRDefault="00BD64CE">
      <w:pPr>
        <w:rPr>
          <w:sz w:val="24"/>
        </w:rPr>
      </w:pPr>
    </w:p>
    <w:p w14:paraId="2F193043" w14:textId="77777777" w:rsidR="00BD64CE" w:rsidRDefault="00BD64CE">
      <w:pPr>
        <w:rPr>
          <w:sz w:val="24"/>
        </w:rPr>
      </w:pPr>
    </w:p>
    <w:p w14:paraId="745D46FD" w14:textId="77777777" w:rsidR="00BD64CE" w:rsidRDefault="00BD64CE">
      <w:pPr>
        <w:rPr>
          <w:sz w:val="24"/>
        </w:rPr>
      </w:pPr>
    </w:p>
    <w:p w14:paraId="39795125" w14:textId="77777777" w:rsidR="00BD64CE" w:rsidRDefault="00BD64CE">
      <w:pPr>
        <w:rPr>
          <w:sz w:val="24"/>
        </w:rPr>
      </w:pPr>
    </w:p>
    <w:p w14:paraId="7E2ACE61" w14:textId="77777777" w:rsidR="00BD64CE" w:rsidRDefault="00BD64CE">
      <w:pPr>
        <w:rPr>
          <w:sz w:val="24"/>
        </w:rPr>
      </w:pPr>
    </w:p>
    <w:p w14:paraId="4B3C6C8D" w14:textId="77777777" w:rsidR="00BD64CE" w:rsidRDefault="00BD64CE">
      <w:pPr>
        <w:rPr>
          <w:sz w:val="24"/>
        </w:rPr>
      </w:pPr>
    </w:p>
    <w:p w14:paraId="681D4D3D" w14:textId="77777777" w:rsidR="00BD64CE" w:rsidRDefault="00BD64CE">
      <w:pPr>
        <w:rPr>
          <w:sz w:val="24"/>
        </w:rPr>
      </w:pPr>
    </w:p>
    <w:p w14:paraId="47290C34" w14:textId="77777777" w:rsidR="00BD64CE" w:rsidRDefault="00BD64CE">
      <w:pPr>
        <w:rPr>
          <w:sz w:val="24"/>
        </w:rPr>
      </w:pPr>
    </w:p>
    <w:p w14:paraId="0CC60813" w14:textId="77777777" w:rsidR="00BD64CE" w:rsidRDefault="00BD64CE">
      <w:pPr>
        <w:jc w:val="center"/>
        <w:rPr>
          <w:sz w:val="24"/>
        </w:rPr>
      </w:pPr>
    </w:p>
    <w:p w14:paraId="24308AEF" w14:textId="77777777" w:rsidR="00BD64CE" w:rsidRDefault="00BD64CE">
      <w:pPr>
        <w:rPr>
          <w:sz w:val="24"/>
        </w:rPr>
        <w:sectPr w:rsidR="00BD64CE">
          <w:headerReference w:type="default" r:id="rId14"/>
          <w:footerReference w:type="default" r:id="rId15"/>
          <w:pgSz w:w="11910" w:h="16840"/>
          <w:pgMar w:top="700" w:right="360" w:bottom="560" w:left="440" w:header="341" w:footer="368" w:gutter="0"/>
          <w:pgNumType w:start="2"/>
          <w:cols w:space="720"/>
        </w:sectPr>
      </w:pPr>
    </w:p>
    <w:p w14:paraId="754EB7FB" w14:textId="77777777" w:rsidR="00BD64CE" w:rsidRDefault="00BD64CE" w:rsidP="004F15D8">
      <w:pPr>
        <w:pStyle w:val="BodyText"/>
        <w:spacing w:before="10"/>
      </w:pPr>
      <w:bookmarkStart w:id="1" w:name="_bookmark0"/>
      <w:bookmarkEnd w:id="1"/>
    </w:p>
    <w:p w14:paraId="67F50B1F" w14:textId="77777777" w:rsidR="00BD64CE" w:rsidRDefault="00250931">
      <w:pPr>
        <w:pStyle w:val="Heading1"/>
        <w:spacing w:before="0"/>
        <w:ind w:left="2880"/>
        <w:rPr>
          <w:sz w:val="36"/>
          <w:szCs w:val="36"/>
        </w:rPr>
      </w:pPr>
      <w:r>
        <w:rPr>
          <w:sz w:val="36"/>
          <w:szCs w:val="36"/>
        </w:rPr>
        <w:t xml:space="preserve"> </w:t>
      </w:r>
      <w:bookmarkStart w:id="2" w:name="_Toc532504780"/>
      <w:r>
        <w:rPr>
          <w:sz w:val="36"/>
          <w:szCs w:val="36"/>
        </w:rPr>
        <w:t>PROBLEM DEFINITION</w:t>
      </w:r>
      <w:bookmarkEnd w:id="2"/>
    </w:p>
    <w:p w14:paraId="3EB896AD" w14:textId="77777777" w:rsidR="00103213" w:rsidRPr="00103213" w:rsidRDefault="00250931" w:rsidP="004F15D8">
      <w:pPr>
        <w:pStyle w:val="BodyText"/>
        <w:spacing w:before="143" w:line="276" w:lineRule="auto"/>
        <w:ind w:right="360"/>
      </w:pPr>
      <w:r>
        <w:t>The Web site is to be created based on the following requirements:</w:t>
      </w:r>
      <w:r w:rsidR="00103213" w:rsidRPr="00103213">
        <w:rPr>
          <w:rFonts w:ascii="Times New Roman" w:eastAsia="Times New Roman" w:hAnsi="Times New Roman" w:cs="Times New Roman"/>
          <w:lang w:eastAsia="zh-CN" w:bidi="ar-SA"/>
        </w:rPr>
        <w:br/>
      </w:r>
    </w:p>
    <w:p w14:paraId="4A7952B3" w14:textId="77777777"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Home Page should be created with proper sections, graphics and logo.</w:t>
      </w:r>
    </w:p>
    <w:p w14:paraId="2B666D6D" w14:textId="77777777" w:rsidR="00103213" w:rsidRPr="00103213" w:rsidRDefault="00103213" w:rsidP="004F15D8">
      <w:pPr>
        <w:widowControl/>
        <w:autoSpaceDE/>
        <w:autoSpaceDN/>
        <w:ind w:left="720"/>
        <w:textAlignment w:val="baseline"/>
        <w:rPr>
          <w:rFonts w:eastAsia="Times New Roman"/>
          <w:color w:val="000000"/>
          <w:sz w:val="24"/>
          <w:szCs w:val="24"/>
          <w:lang w:eastAsia="zh-CN" w:bidi="ar-SA"/>
        </w:rPr>
      </w:pPr>
    </w:p>
    <w:p w14:paraId="1380C49E" w14:textId="77777777"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Menu should be created which would categorize all the information about the features provided in the Site</w:t>
      </w:r>
      <w:r w:rsidR="004F15D8" w:rsidRPr="00A121C2">
        <w:rPr>
          <w:rFonts w:eastAsia="Times New Roman"/>
          <w:color w:val="000000"/>
          <w:sz w:val="24"/>
          <w:szCs w:val="24"/>
          <w:lang w:eastAsia="zh-CN" w:bidi="ar-SA"/>
        </w:rPr>
        <w:t>.</w:t>
      </w:r>
    </w:p>
    <w:p w14:paraId="4E03A8F4" w14:textId="77777777" w:rsidR="00103213" w:rsidRPr="00103213" w:rsidRDefault="00103213" w:rsidP="004F15D8">
      <w:pPr>
        <w:widowControl/>
        <w:autoSpaceDE/>
        <w:autoSpaceDN/>
        <w:ind w:left="720"/>
        <w:textAlignment w:val="baseline"/>
        <w:rPr>
          <w:rFonts w:eastAsia="Times New Roman"/>
          <w:color w:val="000000"/>
          <w:sz w:val="24"/>
          <w:szCs w:val="24"/>
          <w:lang w:eastAsia="zh-CN" w:bidi="ar-SA"/>
        </w:rPr>
      </w:pPr>
    </w:p>
    <w:p w14:paraId="7D758462" w14:textId="4B214A6D"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information should be categorized according to the Brand names of Mobiles like if a User wants to see only Nokia Phones then he click</w:t>
      </w:r>
      <w:r w:rsidR="00347286">
        <w:rPr>
          <w:rFonts w:eastAsia="Times New Roman"/>
          <w:color w:val="000000"/>
          <w:sz w:val="24"/>
          <w:szCs w:val="24"/>
          <w:lang w:eastAsia="zh-CN" w:bidi="ar-SA"/>
        </w:rPr>
        <w:t>s</w:t>
      </w:r>
      <w:r w:rsidRPr="00103213">
        <w:rPr>
          <w:rFonts w:eastAsia="Times New Roman"/>
          <w:color w:val="000000"/>
          <w:sz w:val="24"/>
          <w:szCs w:val="24"/>
          <w:lang w:eastAsia="zh-CN" w:bidi="ar-SA"/>
        </w:rPr>
        <w:t xml:space="preserve"> on Some Nokia Link/button etc and he will see only That Brand phones and so on.</w:t>
      </w:r>
    </w:p>
    <w:p w14:paraId="2064AB73" w14:textId="77777777" w:rsidR="00103213" w:rsidRPr="00103213" w:rsidRDefault="00103213" w:rsidP="004F15D8">
      <w:pPr>
        <w:widowControl/>
        <w:autoSpaceDE/>
        <w:autoSpaceDN/>
        <w:ind w:left="720"/>
        <w:textAlignment w:val="baseline"/>
        <w:rPr>
          <w:rFonts w:eastAsia="Times New Roman"/>
          <w:color w:val="000000"/>
          <w:sz w:val="24"/>
          <w:szCs w:val="24"/>
          <w:lang w:eastAsia="zh-CN" w:bidi="ar-SA"/>
        </w:rPr>
      </w:pPr>
    </w:p>
    <w:p w14:paraId="51121A64" w14:textId="77777777"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Brief summary of features of Individual phones should be displayed on the Web Page along with the Cell phone but detailed Features should be stored in Individual Word documents which can be downloaded or viewed by the User who wishes to see the same.</w:t>
      </w:r>
    </w:p>
    <w:p w14:paraId="3E8B5056" w14:textId="77777777" w:rsidR="00103213" w:rsidRPr="00103213" w:rsidRDefault="00103213" w:rsidP="004F15D8">
      <w:pPr>
        <w:widowControl/>
        <w:autoSpaceDE/>
        <w:autoSpaceDN/>
        <w:textAlignment w:val="baseline"/>
        <w:rPr>
          <w:rFonts w:eastAsia="Times New Roman"/>
          <w:color w:val="000000"/>
          <w:sz w:val="24"/>
          <w:szCs w:val="24"/>
          <w:lang w:eastAsia="zh-CN" w:bidi="ar-SA"/>
        </w:rPr>
      </w:pPr>
    </w:p>
    <w:p w14:paraId="0195BD33" w14:textId="77777777" w:rsidR="00103213" w:rsidRPr="00103213"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Comparison Web Page should also be there where there is Phone comparisons done with various models of same brand or various models of various brands.</w:t>
      </w:r>
    </w:p>
    <w:p w14:paraId="68880BB7" w14:textId="77777777" w:rsidR="00103213" w:rsidRPr="00103213" w:rsidRDefault="00103213" w:rsidP="004F15D8">
      <w:pPr>
        <w:widowControl/>
        <w:numPr>
          <w:ilvl w:val="1"/>
          <w:numId w:val="18"/>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Comparison information should be provided in Tabular format comparing the features of different phones.</w:t>
      </w:r>
    </w:p>
    <w:p w14:paraId="4636628B" w14:textId="77777777" w:rsidR="00103213" w:rsidRPr="00A121C2" w:rsidRDefault="00103213" w:rsidP="004F15D8">
      <w:pPr>
        <w:widowControl/>
        <w:numPr>
          <w:ilvl w:val="1"/>
          <w:numId w:val="19"/>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This information would be for 5 Phones of similar brands and 2 phones of different brands for 1 month and then it will change so for the time being the Page should handle the above requirement.</w:t>
      </w:r>
    </w:p>
    <w:p w14:paraId="2F6F457D" w14:textId="77777777" w:rsidR="00103213" w:rsidRPr="00103213" w:rsidRDefault="00103213" w:rsidP="004F15D8">
      <w:pPr>
        <w:widowControl/>
        <w:autoSpaceDE/>
        <w:autoSpaceDN/>
        <w:ind w:left="1440"/>
        <w:textAlignment w:val="baseline"/>
        <w:rPr>
          <w:rFonts w:eastAsia="Times New Roman"/>
          <w:color w:val="000000"/>
          <w:sz w:val="24"/>
          <w:szCs w:val="24"/>
          <w:lang w:eastAsia="zh-CN" w:bidi="ar-SA"/>
        </w:rPr>
      </w:pPr>
    </w:p>
    <w:p w14:paraId="5AC9A1D4" w14:textId="77777777"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Colour Schemes should be soothing, more of Pastel Colours can be chosen for the same.</w:t>
      </w:r>
    </w:p>
    <w:p w14:paraId="04521E8E" w14:textId="77777777" w:rsidR="00F0462D" w:rsidRPr="00103213" w:rsidRDefault="00F0462D" w:rsidP="004F15D8">
      <w:pPr>
        <w:widowControl/>
        <w:autoSpaceDE/>
        <w:autoSpaceDN/>
        <w:ind w:left="720"/>
        <w:textAlignment w:val="baseline"/>
        <w:rPr>
          <w:rFonts w:eastAsia="Times New Roman"/>
          <w:color w:val="000000"/>
          <w:sz w:val="24"/>
          <w:szCs w:val="24"/>
          <w:lang w:eastAsia="zh-CN" w:bidi="ar-SA"/>
        </w:rPr>
      </w:pPr>
    </w:p>
    <w:p w14:paraId="5D6AED93" w14:textId="77777777" w:rsidR="00103213" w:rsidRPr="00A121C2"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When a particular brand phones are being displayed the background image of the Web page should show the Logo of that brand for e.g. if Nokia Phones are being displayed then that page should have the Logo of NOKIA as the background image and the same in case of other Brands.</w:t>
      </w:r>
    </w:p>
    <w:p w14:paraId="6A28FEE2" w14:textId="77777777" w:rsidR="00F0462D" w:rsidRPr="00A121C2" w:rsidRDefault="00F0462D" w:rsidP="004F15D8">
      <w:pPr>
        <w:pStyle w:val="ListParagraph"/>
        <w:rPr>
          <w:rFonts w:eastAsia="Times New Roman"/>
          <w:color w:val="000000"/>
          <w:sz w:val="24"/>
          <w:szCs w:val="24"/>
          <w:lang w:eastAsia="zh-CN" w:bidi="ar-SA"/>
        </w:rPr>
      </w:pPr>
    </w:p>
    <w:p w14:paraId="41C7262D" w14:textId="77777777" w:rsidR="00F0462D" w:rsidRPr="00103213" w:rsidRDefault="00F0462D" w:rsidP="004F15D8">
      <w:pPr>
        <w:widowControl/>
        <w:autoSpaceDE/>
        <w:autoSpaceDN/>
        <w:ind w:left="720"/>
        <w:textAlignment w:val="baseline"/>
        <w:rPr>
          <w:rFonts w:eastAsia="Times New Roman"/>
          <w:color w:val="000000"/>
          <w:sz w:val="24"/>
          <w:szCs w:val="24"/>
          <w:lang w:eastAsia="zh-CN" w:bidi="ar-SA"/>
        </w:rPr>
      </w:pPr>
    </w:p>
    <w:p w14:paraId="101072C7" w14:textId="77777777" w:rsidR="00103213" w:rsidRPr="00103213" w:rsidRDefault="00103213" w:rsidP="004F15D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There should be a “Contact Us” page which will have the Address of the Company which is as follows and the mail address which when clicked will invoke the local mail client from where they can send an email.</w:t>
      </w:r>
    </w:p>
    <w:p w14:paraId="620FFB61" w14:textId="77777777" w:rsidR="00103213" w:rsidRPr="00103213" w:rsidRDefault="004F15D8" w:rsidP="004F15D8">
      <w:pPr>
        <w:widowControl/>
        <w:autoSpaceDE/>
        <w:autoSpaceDN/>
        <w:ind w:left="720"/>
        <w:rPr>
          <w:rFonts w:eastAsia="Times New Roman"/>
          <w:sz w:val="24"/>
          <w:szCs w:val="24"/>
          <w:lang w:eastAsia="zh-CN" w:bidi="ar-SA"/>
        </w:rPr>
      </w:pPr>
      <w:r w:rsidRPr="00A121C2">
        <w:rPr>
          <w:rFonts w:eastAsia="Times New Roman"/>
          <w:color w:val="000000"/>
          <w:sz w:val="24"/>
          <w:szCs w:val="24"/>
          <w:lang w:eastAsia="zh-CN" w:bidi="ar-SA"/>
        </w:rPr>
        <w:t xml:space="preserve">        </w:t>
      </w:r>
      <w:r w:rsidR="00103213" w:rsidRPr="00103213">
        <w:rPr>
          <w:rFonts w:eastAsia="Times New Roman"/>
          <w:color w:val="000000"/>
          <w:sz w:val="24"/>
          <w:szCs w:val="24"/>
          <w:lang w:eastAsia="zh-CN" w:bidi="ar-SA"/>
        </w:rPr>
        <w:t>Address of the Company: A-65, ACME Co., Street no 12, New York</w:t>
      </w:r>
    </w:p>
    <w:p w14:paraId="1A2BB632" w14:textId="77777777" w:rsidR="00103213" w:rsidRPr="00103213" w:rsidRDefault="004F15D8" w:rsidP="004F15D8">
      <w:pPr>
        <w:widowControl/>
        <w:autoSpaceDE/>
        <w:autoSpaceDN/>
        <w:ind w:left="720"/>
        <w:rPr>
          <w:rFonts w:eastAsia="Times New Roman"/>
          <w:sz w:val="24"/>
          <w:szCs w:val="24"/>
          <w:lang w:eastAsia="zh-CN" w:bidi="ar-SA"/>
        </w:rPr>
      </w:pPr>
      <w:r w:rsidRPr="00A121C2">
        <w:rPr>
          <w:rFonts w:eastAsia="Times New Roman"/>
          <w:color w:val="000000"/>
          <w:sz w:val="24"/>
          <w:szCs w:val="24"/>
          <w:lang w:eastAsia="zh-CN" w:bidi="ar-SA"/>
        </w:rPr>
        <w:t xml:space="preserve">        </w:t>
      </w:r>
      <w:r w:rsidR="00103213" w:rsidRPr="00103213">
        <w:rPr>
          <w:rFonts w:eastAsia="Times New Roman"/>
          <w:color w:val="000000"/>
          <w:sz w:val="24"/>
          <w:szCs w:val="24"/>
          <w:lang w:eastAsia="zh-CN" w:bidi="ar-SA"/>
        </w:rPr>
        <w:t>Phone Numbers: +001-28272300, 2466, 2469</w:t>
      </w:r>
    </w:p>
    <w:p w14:paraId="19F95C9B" w14:textId="77777777" w:rsidR="00103213" w:rsidRPr="00A121C2" w:rsidRDefault="004F15D8" w:rsidP="004F15D8">
      <w:pPr>
        <w:widowControl/>
        <w:autoSpaceDE/>
        <w:autoSpaceDN/>
        <w:ind w:left="720"/>
        <w:rPr>
          <w:rFonts w:eastAsia="Times New Roman"/>
          <w:color w:val="000000"/>
          <w:sz w:val="24"/>
          <w:szCs w:val="24"/>
          <w:lang w:eastAsia="zh-CN" w:bidi="ar-SA"/>
        </w:rPr>
      </w:pPr>
      <w:r w:rsidRPr="00A121C2">
        <w:rPr>
          <w:rFonts w:eastAsia="Times New Roman"/>
          <w:color w:val="000000"/>
          <w:sz w:val="24"/>
          <w:szCs w:val="24"/>
          <w:lang w:eastAsia="zh-CN" w:bidi="ar-SA"/>
        </w:rPr>
        <w:t xml:space="preserve">        </w:t>
      </w:r>
      <w:r w:rsidR="00103213" w:rsidRPr="00103213">
        <w:rPr>
          <w:rFonts w:eastAsia="Times New Roman"/>
          <w:color w:val="000000"/>
          <w:sz w:val="24"/>
          <w:szCs w:val="24"/>
          <w:lang w:eastAsia="zh-CN" w:bidi="ar-SA"/>
        </w:rPr>
        <w:t xml:space="preserve">Email Address: </w:t>
      </w:r>
      <w:hyperlink r:id="rId16" w:history="1">
        <w:r w:rsidR="00F0462D" w:rsidRPr="00103213">
          <w:rPr>
            <w:rStyle w:val="Hyperlink"/>
            <w:rFonts w:eastAsia="Times New Roman"/>
            <w:sz w:val="24"/>
            <w:szCs w:val="24"/>
            <w:lang w:eastAsia="zh-CN" w:bidi="ar-SA"/>
          </w:rPr>
          <w:t>webmaster@cellinfo.com</w:t>
        </w:r>
      </w:hyperlink>
    </w:p>
    <w:p w14:paraId="0E6261E1" w14:textId="77777777" w:rsidR="00F0462D" w:rsidRPr="00A121C2" w:rsidRDefault="00F0462D" w:rsidP="004F15D8">
      <w:pPr>
        <w:widowControl/>
        <w:autoSpaceDE/>
        <w:autoSpaceDN/>
        <w:ind w:left="720"/>
        <w:rPr>
          <w:rFonts w:eastAsia="Times New Roman"/>
          <w:color w:val="000000"/>
          <w:sz w:val="24"/>
          <w:szCs w:val="24"/>
          <w:lang w:eastAsia="zh-CN" w:bidi="ar-SA"/>
        </w:rPr>
      </w:pPr>
    </w:p>
    <w:p w14:paraId="6F51B7B9" w14:textId="77777777" w:rsidR="0083416C" w:rsidRPr="00A121C2" w:rsidRDefault="00103213" w:rsidP="0083416C">
      <w:pPr>
        <w:pStyle w:val="ListParagraph"/>
        <w:widowControl/>
        <w:numPr>
          <w:ilvl w:val="0"/>
          <w:numId w:val="17"/>
        </w:numPr>
        <w:autoSpaceDE/>
        <w:autoSpaceDN/>
        <w:rPr>
          <w:rFonts w:eastAsia="Times New Roman"/>
          <w:color w:val="000000"/>
          <w:sz w:val="24"/>
          <w:szCs w:val="24"/>
          <w:lang w:eastAsia="zh-CN" w:bidi="ar-SA"/>
        </w:rPr>
      </w:pPr>
      <w:r w:rsidRPr="00A121C2">
        <w:rPr>
          <w:rFonts w:eastAsia="Times New Roman"/>
          <w:color w:val="000000"/>
          <w:sz w:val="24"/>
          <w:szCs w:val="24"/>
          <w:lang w:eastAsia="zh-CN" w:bidi="ar-SA"/>
        </w:rPr>
        <w:t xml:space="preserve">The information on the mobile phones and all can be picked up from the Sites of </w:t>
      </w:r>
      <w:r w:rsidR="004F15D8" w:rsidRPr="00A121C2">
        <w:rPr>
          <w:rFonts w:eastAsia="Times New Roman"/>
          <w:color w:val="000000"/>
          <w:sz w:val="24"/>
          <w:szCs w:val="24"/>
          <w:lang w:eastAsia="zh-CN" w:bidi="ar-SA"/>
        </w:rPr>
        <w:t xml:space="preserve">        </w:t>
      </w:r>
      <w:r w:rsidR="0083416C" w:rsidRPr="00A121C2">
        <w:rPr>
          <w:rFonts w:eastAsia="Times New Roman"/>
          <w:color w:val="000000"/>
          <w:sz w:val="24"/>
          <w:szCs w:val="24"/>
          <w:lang w:eastAsia="zh-CN" w:bidi="ar-SA"/>
        </w:rPr>
        <w:t xml:space="preserve">              </w:t>
      </w:r>
    </w:p>
    <w:p w14:paraId="2D021CE2" w14:textId="77777777" w:rsidR="00103213" w:rsidRPr="00A121C2" w:rsidRDefault="00103213" w:rsidP="0083416C">
      <w:pPr>
        <w:pStyle w:val="ListParagraph"/>
        <w:widowControl/>
        <w:autoSpaceDE/>
        <w:autoSpaceDN/>
        <w:ind w:left="927" w:firstLine="0"/>
        <w:rPr>
          <w:rFonts w:eastAsia="Times New Roman"/>
          <w:color w:val="000000"/>
          <w:sz w:val="24"/>
          <w:szCs w:val="24"/>
          <w:lang w:eastAsia="zh-CN" w:bidi="ar-SA"/>
        </w:rPr>
      </w:pPr>
      <w:r w:rsidRPr="00A121C2">
        <w:rPr>
          <w:rFonts w:eastAsia="Times New Roman"/>
          <w:color w:val="000000"/>
          <w:sz w:val="24"/>
          <w:szCs w:val="24"/>
          <w:lang w:eastAsia="zh-CN" w:bidi="ar-SA"/>
        </w:rPr>
        <w:t>Nokia, Samsung etc.</w:t>
      </w:r>
    </w:p>
    <w:p w14:paraId="451ADA80" w14:textId="77777777" w:rsidR="0083416C" w:rsidRPr="00A121C2" w:rsidRDefault="0083416C" w:rsidP="0083416C">
      <w:pPr>
        <w:pStyle w:val="ListParagraph"/>
        <w:widowControl/>
        <w:autoSpaceDE/>
        <w:autoSpaceDN/>
        <w:ind w:left="927" w:firstLine="0"/>
        <w:rPr>
          <w:rFonts w:eastAsia="Times New Roman"/>
          <w:sz w:val="24"/>
          <w:szCs w:val="24"/>
          <w:lang w:eastAsia="zh-CN" w:bidi="ar-SA"/>
        </w:rPr>
      </w:pPr>
    </w:p>
    <w:p w14:paraId="323D3685" w14:textId="77777777" w:rsidR="0083416C" w:rsidRPr="00A121C2" w:rsidRDefault="0083416C" w:rsidP="0083416C">
      <w:pPr>
        <w:widowControl/>
        <w:autoSpaceDE/>
        <w:autoSpaceDN/>
        <w:jc w:val="both"/>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 xml:space="preserve">       10. </w:t>
      </w:r>
      <w:r w:rsidR="00103213" w:rsidRPr="00A121C2">
        <w:rPr>
          <w:rFonts w:eastAsia="Times New Roman"/>
          <w:color w:val="000000"/>
          <w:sz w:val="24"/>
          <w:szCs w:val="24"/>
          <w:lang w:eastAsia="zh-CN" w:bidi="ar-SA"/>
        </w:rPr>
        <w:t xml:space="preserve">To avoid creation of html pages you can make use of layers, flash buttons and </w:t>
      </w:r>
      <w:r w:rsidRPr="00A121C2">
        <w:rPr>
          <w:rFonts w:eastAsia="Times New Roman"/>
          <w:color w:val="000000"/>
          <w:sz w:val="24"/>
          <w:szCs w:val="24"/>
          <w:lang w:eastAsia="zh-CN" w:bidi="ar-SA"/>
        </w:rPr>
        <w:t xml:space="preserve">    </w:t>
      </w:r>
    </w:p>
    <w:p w14:paraId="716153DF" w14:textId="77777777" w:rsidR="00F0462D" w:rsidRPr="00A121C2" w:rsidRDefault="00103213" w:rsidP="0083416C">
      <w:pPr>
        <w:pStyle w:val="ListParagraph"/>
        <w:widowControl/>
        <w:autoSpaceDE/>
        <w:autoSpaceDN/>
        <w:ind w:left="927" w:firstLine="0"/>
        <w:jc w:val="both"/>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other components of</w:t>
      </w:r>
      <w:r w:rsidR="00F0462D" w:rsidRPr="00A121C2">
        <w:rPr>
          <w:rFonts w:eastAsia="Times New Roman"/>
          <w:color w:val="000000"/>
          <w:sz w:val="24"/>
          <w:szCs w:val="24"/>
          <w:lang w:eastAsia="zh-CN" w:bidi="ar-SA"/>
        </w:rPr>
        <w:t xml:space="preserve">                                     </w:t>
      </w:r>
    </w:p>
    <w:p w14:paraId="3DDB7DC2" w14:textId="77777777" w:rsidR="00103213" w:rsidRPr="00A121C2" w:rsidRDefault="0083416C" w:rsidP="004F15D8">
      <w:pPr>
        <w:widowControl/>
        <w:autoSpaceDE/>
        <w:autoSpaceDN/>
        <w:ind w:left="360" w:firstLine="360"/>
        <w:textAlignment w:val="baseline"/>
        <w:rPr>
          <w:rFonts w:eastAsia="Times New Roman"/>
          <w:color w:val="000000"/>
          <w:sz w:val="24"/>
          <w:szCs w:val="24"/>
          <w:lang w:eastAsia="zh-CN" w:bidi="ar-SA"/>
        </w:rPr>
      </w:pPr>
      <w:r w:rsidRPr="00A121C2">
        <w:rPr>
          <w:color w:val="FF0000"/>
          <w:sz w:val="24"/>
          <w:szCs w:val="24"/>
          <w:lang w:eastAsia="zh-CN" w:bidi="ar-SA"/>
        </w:rPr>
        <w:t xml:space="preserve">   </w:t>
      </w:r>
      <w:r w:rsidR="00103213" w:rsidRPr="00A121C2">
        <w:rPr>
          <w:color w:val="FF0000"/>
          <w:sz w:val="24"/>
          <w:szCs w:val="24"/>
          <w:lang w:eastAsia="zh-CN" w:bidi="ar-SA"/>
        </w:rPr>
        <w:t>Dreamweaver</w:t>
      </w:r>
      <w:r w:rsidR="00103213" w:rsidRPr="00A121C2">
        <w:rPr>
          <w:rFonts w:eastAsia="Times New Roman"/>
          <w:color w:val="000000"/>
          <w:sz w:val="24"/>
          <w:szCs w:val="24"/>
          <w:lang w:eastAsia="zh-CN" w:bidi="ar-SA"/>
        </w:rPr>
        <w:t xml:space="preserve"> for creation of pages.</w:t>
      </w:r>
    </w:p>
    <w:p w14:paraId="28745D1C" w14:textId="77777777" w:rsidR="00F0462D" w:rsidRPr="00103213" w:rsidRDefault="00F0462D" w:rsidP="004F15D8">
      <w:pPr>
        <w:widowControl/>
        <w:autoSpaceDE/>
        <w:autoSpaceDN/>
        <w:textAlignment w:val="baseline"/>
        <w:rPr>
          <w:rFonts w:eastAsia="Times New Roman"/>
          <w:color w:val="000000"/>
          <w:sz w:val="24"/>
          <w:szCs w:val="24"/>
          <w:lang w:eastAsia="zh-CN" w:bidi="ar-SA"/>
        </w:rPr>
      </w:pPr>
    </w:p>
    <w:p w14:paraId="1324C8A7" w14:textId="77777777" w:rsidR="0083416C" w:rsidRPr="00A121C2" w:rsidRDefault="0083416C" w:rsidP="0083416C">
      <w:pPr>
        <w:widowControl/>
        <w:autoSpaceDE/>
        <w:autoSpaceDN/>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 xml:space="preserve">       11.</w:t>
      </w:r>
      <w:r w:rsidR="00103213" w:rsidRPr="00A121C2">
        <w:rPr>
          <w:rFonts w:eastAsia="Times New Roman"/>
          <w:color w:val="000000"/>
          <w:sz w:val="24"/>
          <w:szCs w:val="24"/>
          <w:lang w:eastAsia="zh-CN" w:bidi="ar-SA"/>
        </w:rPr>
        <w:t xml:space="preserve">The appearance and organization of the site will carry more chances of your </w:t>
      </w:r>
      <w:r w:rsidRPr="00A121C2">
        <w:rPr>
          <w:rFonts w:eastAsia="Times New Roman"/>
          <w:color w:val="000000"/>
          <w:sz w:val="24"/>
          <w:szCs w:val="24"/>
          <w:lang w:eastAsia="zh-CN" w:bidi="ar-SA"/>
        </w:rPr>
        <w:t xml:space="preserve">    </w:t>
      </w:r>
    </w:p>
    <w:p w14:paraId="05325B1B" w14:textId="77777777" w:rsidR="00103213" w:rsidRPr="00A121C2" w:rsidRDefault="00103213" w:rsidP="0083416C">
      <w:pPr>
        <w:pStyle w:val="ListParagraph"/>
        <w:widowControl/>
        <w:autoSpaceDE/>
        <w:autoSpaceDN/>
        <w:ind w:left="927" w:firstLine="0"/>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selection for getting th</w:t>
      </w:r>
      <w:r w:rsidR="00F0462D" w:rsidRPr="00A121C2">
        <w:rPr>
          <w:rFonts w:eastAsia="Times New Roman"/>
          <w:color w:val="000000"/>
          <w:sz w:val="24"/>
          <w:szCs w:val="24"/>
          <w:lang w:eastAsia="zh-CN" w:bidi="ar-SA"/>
        </w:rPr>
        <w:t xml:space="preserve">e </w:t>
      </w:r>
      <w:r w:rsidRPr="00A121C2">
        <w:rPr>
          <w:rFonts w:eastAsia="Times New Roman"/>
          <w:color w:val="000000"/>
          <w:sz w:val="24"/>
          <w:szCs w:val="24"/>
          <w:lang w:eastAsia="zh-CN" w:bidi="ar-SA"/>
        </w:rPr>
        <w:t>contract so both the factors are important to be considered.</w:t>
      </w:r>
    </w:p>
    <w:p w14:paraId="77DDC344" w14:textId="77777777" w:rsidR="00BD64CE" w:rsidRPr="004F15D8" w:rsidRDefault="00BD64CE">
      <w:pPr>
        <w:pStyle w:val="BodyText"/>
        <w:spacing w:before="9"/>
      </w:pPr>
    </w:p>
    <w:p w14:paraId="11990B35" w14:textId="77777777" w:rsidR="00BD64CE" w:rsidRPr="004F15D8" w:rsidRDefault="00BD64CE">
      <w:pPr>
        <w:pStyle w:val="BodyText"/>
        <w:spacing w:before="9"/>
      </w:pPr>
    </w:p>
    <w:p w14:paraId="374F9B57" w14:textId="77777777" w:rsidR="00BD64CE" w:rsidRPr="004F15D8" w:rsidRDefault="00BD64CE">
      <w:pPr>
        <w:pStyle w:val="BodyText"/>
        <w:spacing w:before="9"/>
      </w:pPr>
    </w:p>
    <w:p w14:paraId="04071D18" w14:textId="77777777" w:rsidR="00A121C2" w:rsidRDefault="00A121C2" w:rsidP="0083416C">
      <w:pPr>
        <w:pStyle w:val="Heading1"/>
        <w:ind w:left="0"/>
        <w:jc w:val="center"/>
        <w:rPr>
          <w:sz w:val="36"/>
          <w:szCs w:val="36"/>
        </w:rPr>
      </w:pPr>
      <w:bookmarkStart w:id="3" w:name="_Toc532504781"/>
    </w:p>
    <w:p w14:paraId="1FF3D5F2" w14:textId="77777777" w:rsidR="00BD64CE" w:rsidRDefault="00250931" w:rsidP="0083416C">
      <w:pPr>
        <w:pStyle w:val="Heading1"/>
        <w:ind w:left="0"/>
        <w:jc w:val="center"/>
        <w:rPr>
          <w:sz w:val="36"/>
          <w:szCs w:val="36"/>
        </w:rPr>
      </w:pPr>
      <w:r>
        <w:rPr>
          <w:sz w:val="36"/>
          <w:szCs w:val="36"/>
        </w:rPr>
        <w:lastRenderedPageBreak/>
        <w:t>CUSTOMER'S REQUIREMENTS SPECIFICATIONS (CRS)</w:t>
      </w:r>
      <w:bookmarkEnd w:id="3"/>
    </w:p>
    <w:p w14:paraId="68636F8A" w14:textId="77777777" w:rsidR="00BD64CE" w:rsidRDefault="00BD64CE"/>
    <w:p w14:paraId="49BAFE0A" w14:textId="77777777" w:rsidR="00BD64CE" w:rsidRDefault="00BD64CE"/>
    <w:p w14:paraId="25B0979B" w14:textId="77777777" w:rsidR="00BD64CE" w:rsidRDefault="00250931">
      <w:pPr>
        <w:ind w:left="1000"/>
        <w:rPr>
          <w:b/>
          <w:sz w:val="24"/>
        </w:rPr>
      </w:pPr>
      <w:r>
        <w:rPr>
          <w:b/>
          <w:sz w:val="24"/>
        </w:rPr>
        <w:t xml:space="preserve">Client: </w:t>
      </w:r>
      <w:r w:rsidR="0083416C">
        <w:rPr>
          <w:b/>
          <w:i/>
          <w:sz w:val="24"/>
        </w:rPr>
        <w:t>AKSME_MOBILE</w:t>
      </w:r>
    </w:p>
    <w:p w14:paraId="02B4E436" w14:textId="77777777" w:rsidR="00BD64CE" w:rsidRDefault="00BD64CE">
      <w:pPr>
        <w:pStyle w:val="BodyText"/>
        <w:spacing w:before="1"/>
        <w:rPr>
          <w:sz w:val="31"/>
        </w:rPr>
      </w:pPr>
    </w:p>
    <w:p w14:paraId="70A3A95B" w14:textId="77777777" w:rsidR="00BD64CE" w:rsidRDefault="00250931">
      <w:pPr>
        <w:pStyle w:val="Heading3"/>
        <w:spacing w:before="1"/>
        <w:ind w:firstLine="0"/>
      </w:pPr>
      <w:bookmarkStart w:id="4" w:name="_Toc532504782"/>
      <w:r>
        <w:t>Business/Project Objective:</w:t>
      </w:r>
      <w:bookmarkEnd w:id="4"/>
    </w:p>
    <w:p w14:paraId="51A4FBAD" w14:textId="77777777" w:rsidR="00A121C2" w:rsidRPr="00A121C2" w:rsidRDefault="00A121C2" w:rsidP="00A121C2"/>
    <w:p w14:paraId="4157F0BE" w14:textId="77777777" w:rsidR="00A121C2" w:rsidRPr="00A121C2" w:rsidRDefault="00A121C2" w:rsidP="00A121C2">
      <w:pPr>
        <w:pStyle w:val="NormalWeb"/>
        <w:spacing w:before="0" w:beforeAutospacing="0" w:after="0" w:afterAutospacing="0"/>
        <w:rPr>
          <w:rFonts w:ascii="Arial" w:hAnsi="Arial" w:cs="Arial"/>
          <w:color w:val="000000"/>
        </w:rPr>
      </w:pPr>
      <w:r>
        <w:rPr>
          <w:rFonts w:ascii="Verdana" w:hAnsi="Verdana"/>
          <w:color w:val="000000"/>
          <w:sz w:val="20"/>
          <w:szCs w:val="20"/>
        </w:rPr>
        <w:t xml:space="preserve">                </w:t>
      </w:r>
      <w:r w:rsidRPr="00A121C2">
        <w:rPr>
          <w:rFonts w:ascii="Arial" w:hAnsi="Arial" w:cs="Arial"/>
          <w:color w:val="000000"/>
        </w:rPr>
        <w:t xml:space="preserve">ASKME Ltd. Is a Multi National Company providing Information services to General People                                         </w:t>
      </w:r>
    </w:p>
    <w:p w14:paraId="65BB7B25" w14:textId="77777777" w:rsidR="00A121C2" w:rsidRPr="00A121C2" w:rsidRDefault="00A121C2" w:rsidP="00A121C2">
      <w:pPr>
        <w:pStyle w:val="NormalWeb"/>
        <w:spacing w:before="0" w:beforeAutospacing="0" w:after="0" w:afterAutospacing="0"/>
        <w:rPr>
          <w:rFonts w:ascii="Arial" w:hAnsi="Arial" w:cs="Arial"/>
          <w:color w:val="000000"/>
        </w:rPr>
      </w:pPr>
      <w:r w:rsidRPr="00A121C2">
        <w:rPr>
          <w:rFonts w:ascii="Arial" w:hAnsi="Arial" w:cs="Arial"/>
          <w:color w:val="000000"/>
        </w:rPr>
        <w:t xml:space="preserve">          they have been providing information to people through Telephone calls which could include             </w:t>
      </w:r>
    </w:p>
    <w:p w14:paraId="64701747" w14:textId="77777777" w:rsidR="00A121C2" w:rsidRPr="00A121C2" w:rsidRDefault="00A121C2" w:rsidP="00A121C2">
      <w:pPr>
        <w:pStyle w:val="NormalWeb"/>
        <w:spacing w:before="0" w:beforeAutospacing="0" w:after="0" w:afterAutospacing="0"/>
        <w:rPr>
          <w:rFonts w:ascii="Arial" w:hAnsi="Arial" w:cs="Arial"/>
          <w:color w:val="000000"/>
        </w:rPr>
      </w:pPr>
      <w:r w:rsidRPr="00A121C2">
        <w:rPr>
          <w:rFonts w:ascii="Arial" w:hAnsi="Arial" w:cs="Arial"/>
          <w:color w:val="000000"/>
        </w:rPr>
        <w:t xml:space="preserve">          anything from Pin to Piano. Their major source of income comes from informing the customers          </w:t>
      </w:r>
    </w:p>
    <w:p w14:paraId="3B39DAA8" w14:textId="77777777" w:rsidR="00A121C2" w:rsidRPr="00A121C2" w:rsidRDefault="00A121C2" w:rsidP="00A121C2">
      <w:pPr>
        <w:pStyle w:val="NormalWeb"/>
        <w:spacing w:before="0" w:beforeAutospacing="0" w:after="0" w:afterAutospacing="0"/>
        <w:rPr>
          <w:rFonts w:ascii="Arial" w:hAnsi="Arial" w:cs="Arial"/>
        </w:rPr>
      </w:pPr>
      <w:r w:rsidRPr="00A121C2">
        <w:rPr>
          <w:rFonts w:ascii="Arial" w:hAnsi="Arial" w:cs="Arial"/>
          <w:color w:val="000000"/>
        </w:rPr>
        <w:t xml:space="preserve">          about those products first for which ASKME is getting paid for.</w:t>
      </w:r>
    </w:p>
    <w:p w14:paraId="35862D08" w14:textId="77777777" w:rsidR="00BD64CE" w:rsidRPr="00A121C2" w:rsidRDefault="00250931">
      <w:pPr>
        <w:pStyle w:val="BodyText"/>
        <w:spacing w:before="162" w:line="276" w:lineRule="auto"/>
        <w:ind w:leftChars="327" w:left="719" w:rightChars="25" w:right="55" w:firstLineChars="115" w:firstLine="276"/>
      </w:pPr>
      <w:r w:rsidRPr="00A121C2">
        <w:t xml:space="preserve">   We are supposed to create a website for yours with the below mentioned requirement specifications.</w:t>
      </w:r>
    </w:p>
    <w:p w14:paraId="777A691D" w14:textId="77777777" w:rsidR="00BD64CE" w:rsidRPr="00A121C2" w:rsidRDefault="00250931">
      <w:pPr>
        <w:pStyle w:val="BodyText"/>
        <w:spacing w:before="162" w:line="276" w:lineRule="auto"/>
        <w:ind w:leftChars="327" w:left="719" w:rightChars="25" w:right="55" w:firstLineChars="115" w:firstLine="276"/>
      </w:pPr>
      <w:r w:rsidRPr="00A121C2">
        <w:t xml:space="preserve">   The website is to be developed for the Windows Platform using HTML5, JavaScript and Geolocation. The site should work well in all leading browsers including Chrome, IE, Firefox etc.</w:t>
      </w:r>
    </w:p>
    <w:p w14:paraId="2E1F7C3E" w14:textId="77777777" w:rsidR="00BD64CE" w:rsidRDefault="00BD64CE">
      <w:pPr>
        <w:pStyle w:val="BodyText"/>
        <w:spacing w:before="162" w:line="276" w:lineRule="auto"/>
        <w:ind w:leftChars="327" w:left="719" w:rightChars="25" w:right="55" w:firstLineChars="115" w:firstLine="276"/>
      </w:pPr>
    </w:p>
    <w:p w14:paraId="08EE0FFF" w14:textId="77777777" w:rsidR="00BD64CE" w:rsidRDefault="00250931">
      <w:pPr>
        <w:ind w:left="1000"/>
        <w:rPr>
          <w:b/>
          <w:sz w:val="24"/>
          <w:szCs w:val="24"/>
          <w:u w:val="single"/>
        </w:rPr>
      </w:pPr>
      <w:r>
        <w:rPr>
          <w:b/>
          <w:sz w:val="24"/>
          <w:szCs w:val="24"/>
          <w:u w:val="single"/>
        </w:rPr>
        <w:t>Input to the system:</w:t>
      </w:r>
    </w:p>
    <w:p w14:paraId="2FE86954" w14:textId="77777777" w:rsidR="00BD64CE" w:rsidRDefault="00BD64CE">
      <w:pPr>
        <w:rPr>
          <w:sz w:val="24"/>
          <w:szCs w:val="24"/>
        </w:rPr>
      </w:pPr>
    </w:p>
    <w:p w14:paraId="021D7E22" w14:textId="77777777" w:rsidR="00BD64CE" w:rsidRDefault="00250931">
      <w:pPr>
        <w:pStyle w:val="ListParagraph"/>
        <w:numPr>
          <w:ilvl w:val="3"/>
          <w:numId w:val="3"/>
        </w:numPr>
        <w:tabs>
          <w:tab w:val="left" w:pos="2440"/>
          <w:tab w:val="left" w:pos="2441"/>
        </w:tabs>
        <w:spacing w:before="55"/>
        <w:rPr>
          <w:sz w:val="24"/>
          <w:szCs w:val="24"/>
        </w:rPr>
      </w:pPr>
      <w:r>
        <w:rPr>
          <w:sz w:val="24"/>
          <w:szCs w:val="24"/>
        </w:rPr>
        <w:t xml:space="preserve">Searching products depend on price, brand and information about </w:t>
      </w:r>
    </w:p>
    <w:p w14:paraId="407C7DD2" w14:textId="77777777" w:rsidR="00BD64CE" w:rsidRDefault="00971566">
      <w:pPr>
        <w:pStyle w:val="ListParagraph"/>
        <w:tabs>
          <w:tab w:val="left" w:pos="2440"/>
          <w:tab w:val="left" w:pos="2441"/>
        </w:tabs>
        <w:spacing w:before="55"/>
        <w:ind w:left="2440" w:firstLine="0"/>
        <w:rPr>
          <w:sz w:val="24"/>
          <w:szCs w:val="24"/>
        </w:rPr>
      </w:pPr>
      <w:r>
        <w:rPr>
          <w:sz w:val="24"/>
          <w:szCs w:val="24"/>
        </w:rPr>
        <w:t>T</w:t>
      </w:r>
      <w:r w:rsidR="00250931">
        <w:rPr>
          <w:sz w:val="24"/>
          <w:szCs w:val="24"/>
        </w:rPr>
        <w:t>he</w:t>
      </w:r>
      <w:r>
        <w:rPr>
          <w:spacing w:val="-7"/>
          <w:sz w:val="24"/>
          <w:szCs w:val="24"/>
        </w:rPr>
        <w:t xml:space="preserve"> AKSME_MOBILE</w:t>
      </w:r>
      <w:r w:rsidR="00250931">
        <w:rPr>
          <w:sz w:val="24"/>
          <w:szCs w:val="24"/>
        </w:rPr>
        <w:t>.</w:t>
      </w:r>
    </w:p>
    <w:p w14:paraId="02F3C639" w14:textId="77777777" w:rsidR="00BD64CE" w:rsidRDefault="00250931">
      <w:pPr>
        <w:pStyle w:val="ListParagraph"/>
        <w:numPr>
          <w:ilvl w:val="3"/>
          <w:numId w:val="3"/>
        </w:numPr>
        <w:tabs>
          <w:tab w:val="left" w:pos="2440"/>
          <w:tab w:val="left" w:pos="2441"/>
        </w:tabs>
        <w:spacing w:before="55"/>
        <w:rPr>
          <w:sz w:val="24"/>
          <w:szCs w:val="24"/>
        </w:rPr>
      </w:pPr>
      <w:r>
        <w:rPr>
          <w:sz w:val="24"/>
          <w:szCs w:val="24"/>
        </w:rPr>
        <w:t xml:space="preserve">Feedback about the quality of products. </w:t>
      </w:r>
    </w:p>
    <w:p w14:paraId="5D083685" w14:textId="77777777" w:rsidR="00BD64CE" w:rsidRDefault="00250931">
      <w:pPr>
        <w:pStyle w:val="BodyText"/>
        <w:numPr>
          <w:ilvl w:val="3"/>
          <w:numId w:val="3"/>
        </w:numPr>
        <w:spacing w:before="8"/>
      </w:pPr>
      <w:r>
        <w:t xml:space="preserve">Register members on website. </w:t>
      </w:r>
    </w:p>
    <w:p w14:paraId="1F2086E7" w14:textId="77777777" w:rsidR="00BD64CE" w:rsidRDefault="00250931">
      <w:pPr>
        <w:pStyle w:val="BodyText"/>
        <w:spacing w:before="8"/>
        <w:ind w:left="2080"/>
      </w:pPr>
      <w:r>
        <w:t xml:space="preserve"> </w:t>
      </w:r>
    </w:p>
    <w:p w14:paraId="3DE41CB1" w14:textId="77777777" w:rsidR="00BD64CE" w:rsidRDefault="00250931">
      <w:pPr>
        <w:ind w:left="1000"/>
        <w:rPr>
          <w:b/>
          <w:sz w:val="24"/>
          <w:szCs w:val="24"/>
          <w:u w:val="single"/>
        </w:rPr>
      </w:pPr>
      <w:r>
        <w:rPr>
          <w:b/>
          <w:sz w:val="24"/>
          <w:szCs w:val="24"/>
          <w:u w:val="single"/>
        </w:rPr>
        <w:t>Output from the system:</w:t>
      </w:r>
    </w:p>
    <w:p w14:paraId="732D84CB" w14:textId="77777777" w:rsidR="00BD64CE" w:rsidRDefault="00BD64CE">
      <w:pPr>
        <w:ind w:left="1000"/>
        <w:rPr>
          <w:sz w:val="24"/>
          <w:szCs w:val="24"/>
        </w:rPr>
      </w:pPr>
    </w:p>
    <w:p w14:paraId="344C5F6D" w14:textId="77777777" w:rsidR="00971566" w:rsidRPr="00971566" w:rsidRDefault="00971566" w:rsidP="00971566">
      <w:pPr>
        <w:pStyle w:val="BodyText"/>
        <w:numPr>
          <w:ilvl w:val="0"/>
          <w:numId w:val="26"/>
        </w:numPr>
        <w:spacing w:before="143" w:line="276" w:lineRule="auto"/>
        <w:ind w:left="1360" w:right="310"/>
        <w:rPr>
          <w:lang w:val="vi-VN"/>
        </w:rPr>
      </w:pPr>
      <w:r w:rsidRPr="00971566">
        <w:rPr>
          <w:lang w:val="vi-VN"/>
        </w:rPr>
        <w:t>Perform search based on: brand, product type, voltage, capacity...</w:t>
      </w:r>
    </w:p>
    <w:p w14:paraId="70F59FDA" w14:textId="77777777" w:rsidR="00971566" w:rsidRPr="00971566" w:rsidRDefault="00971566" w:rsidP="00971566">
      <w:pPr>
        <w:pStyle w:val="BodyText"/>
        <w:numPr>
          <w:ilvl w:val="0"/>
          <w:numId w:val="26"/>
        </w:numPr>
        <w:spacing w:before="143" w:line="276" w:lineRule="auto"/>
        <w:ind w:left="1360" w:right="310"/>
        <w:rPr>
          <w:lang w:val="vi-VN"/>
        </w:rPr>
      </w:pPr>
      <w:r w:rsidRPr="00971566">
        <w:rPr>
          <w:lang w:val="vi-VN"/>
        </w:rPr>
        <w:t>Display results for each type of product according to the search content.</w:t>
      </w:r>
    </w:p>
    <w:p w14:paraId="1A02646F" w14:textId="77777777" w:rsidR="00971566" w:rsidRPr="00971566" w:rsidRDefault="00971566" w:rsidP="00971566">
      <w:pPr>
        <w:pStyle w:val="BodyText"/>
        <w:numPr>
          <w:ilvl w:val="0"/>
          <w:numId w:val="26"/>
        </w:numPr>
        <w:spacing w:before="143" w:line="276" w:lineRule="auto"/>
        <w:ind w:left="1360" w:right="310"/>
        <w:rPr>
          <w:lang w:val="vi-VN"/>
        </w:rPr>
      </w:pPr>
      <w:r w:rsidRPr="00971566">
        <w:rPr>
          <w:lang w:val="vi-VN"/>
        </w:rPr>
        <w:t>Display product information by price, specifications, brand, image, color, model...</w:t>
      </w:r>
    </w:p>
    <w:p w14:paraId="68D3C213" w14:textId="77777777" w:rsidR="00971566" w:rsidRDefault="00971566" w:rsidP="00971566">
      <w:pPr>
        <w:pStyle w:val="BodyText"/>
        <w:numPr>
          <w:ilvl w:val="0"/>
          <w:numId w:val="26"/>
        </w:numPr>
        <w:spacing w:before="143" w:line="276" w:lineRule="auto"/>
        <w:ind w:left="1360" w:right="310"/>
        <w:rPr>
          <w:lang w:val="vi-VN"/>
        </w:rPr>
      </w:pPr>
      <w:r w:rsidRPr="00971566">
        <w:rPr>
          <w:lang w:val="vi-VN"/>
        </w:rPr>
        <w:t>Displays FAQ and allows users to email directly to the company</w:t>
      </w:r>
    </w:p>
    <w:p w14:paraId="1EC9453F" w14:textId="77777777" w:rsidR="00BD64CE" w:rsidRPr="00971566" w:rsidRDefault="00250931" w:rsidP="00971566">
      <w:pPr>
        <w:pStyle w:val="BodyText"/>
        <w:numPr>
          <w:ilvl w:val="0"/>
          <w:numId w:val="26"/>
        </w:numPr>
        <w:spacing w:before="143" w:line="276" w:lineRule="auto"/>
        <w:ind w:left="1360" w:right="310"/>
        <w:rPr>
          <w:lang w:val="vi-VN"/>
        </w:rPr>
      </w:pPr>
      <w:r w:rsidRPr="00971566">
        <w:t>Success/error message from website to web visitors</w:t>
      </w:r>
    </w:p>
    <w:p w14:paraId="2A723C68" w14:textId="77777777" w:rsidR="00BD64CE" w:rsidRPr="00971566" w:rsidRDefault="00BD64CE" w:rsidP="00971566">
      <w:pPr>
        <w:pStyle w:val="BodyText"/>
        <w:spacing w:before="8" w:line="276" w:lineRule="auto"/>
        <w:ind w:left="3080"/>
      </w:pPr>
    </w:p>
    <w:p w14:paraId="7B84364C" w14:textId="3F94B582" w:rsidR="00BD64CE" w:rsidRPr="00971566" w:rsidRDefault="00250931" w:rsidP="00971566">
      <w:pPr>
        <w:pStyle w:val="BodyText"/>
        <w:spacing w:before="8"/>
        <w:ind w:left="1000"/>
        <w:rPr>
          <w:u w:val="single"/>
        </w:rPr>
      </w:pPr>
      <w:r>
        <w:rPr>
          <w:b/>
          <w:u w:val="single"/>
        </w:rPr>
        <w:t>Pro</w:t>
      </w:r>
      <w:r w:rsidR="005F28F9">
        <w:rPr>
          <w:b/>
          <w:u w:val="single"/>
        </w:rPr>
        <w:t>c</w:t>
      </w:r>
      <w:r>
        <w:rPr>
          <w:b/>
          <w:u w:val="single"/>
        </w:rPr>
        <w:t>cess</w:t>
      </w:r>
      <w:r>
        <w:rPr>
          <w:u w:val="single"/>
        </w:rPr>
        <w:t>:</w:t>
      </w:r>
      <w:r w:rsidRPr="00971566">
        <w:t>.</w:t>
      </w:r>
    </w:p>
    <w:p w14:paraId="1A23FD9E" w14:textId="4B89DEFE" w:rsidR="00BD64CE" w:rsidRDefault="00250931">
      <w:pPr>
        <w:pStyle w:val="ListParagraph"/>
        <w:numPr>
          <w:ilvl w:val="3"/>
          <w:numId w:val="3"/>
        </w:numPr>
        <w:tabs>
          <w:tab w:val="left" w:pos="2440"/>
          <w:tab w:val="left" w:pos="2441"/>
        </w:tabs>
        <w:spacing w:before="58"/>
        <w:rPr>
          <w:sz w:val="24"/>
          <w:szCs w:val="24"/>
        </w:rPr>
      </w:pPr>
      <w:r>
        <w:rPr>
          <w:sz w:val="24"/>
          <w:szCs w:val="24"/>
        </w:rPr>
        <w:t>Validate data input from</w:t>
      </w:r>
      <w:r w:rsidR="005F28F9">
        <w:rPr>
          <w:sz w:val="24"/>
          <w:szCs w:val="24"/>
        </w:rPr>
        <w:t xml:space="preserve"> users and get data from search and filter function.</w:t>
      </w:r>
    </w:p>
    <w:p w14:paraId="71C5618C" w14:textId="77777777" w:rsidR="00BD64CE" w:rsidRDefault="00BD64CE">
      <w:pPr>
        <w:pStyle w:val="BodyText"/>
        <w:spacing w:before="8"/>
        <w:ind w:left="720"/>
      </w:pPr>
    </w:p>
    <w:p w14:paraId="3C3C3F2E" w14:textId="77777777" w:rsidR="00BD64CE" w:rsidRDefault="00250931">
      <w:pPr>
        <w:pStyle w:val="BodyText"/>
        <w:spacing w:before="8"/>
      </w:pPr>
      <w:r>
        <w:t xml:space="preserve">               </w:t>
      </w:r>
      <w:r>
        <w:rPr>
          <w:b/>
          <w:u w:val="single"/>
        </w:rPr>
        <w:t>Expected delivery date:</w:t>
      </w:r>
      <w:r w:rsidR="00CA5317">
        <w:t xml:space="preserve">  2</w:t>
      </w:r>
      <w:r w:rsidR="00A121C2">
        <w:t>2-Jun</w:t>
      </w:r>
      <w:r w:rsidR="00CA5317">
        <w:t>-</w:t>
      </w:r>
      <w:r>
        <w:t>20</w:t>
      </w:r>
      <w:r w:rsidR="00A121C2">
        <w:t>23.</w:t>
      </w:r>
    </w:p>
    <w:p w14:paraId="6E50A359" w14:textId="77777777" w:rsidR="00BD64CE" w:rsidRDefault="00BD64CE">
      <w:pPr>
        <w:pStyle w:val="BodyText"/>
      </w:pPr>
    </w:p>
    <w:p w14:paraId="26976CCB" w14:textId="77777777" w:rsidR="00BD64CE" w:rsidRDefault="00BD64CE">
      <w:pPr>
        <w:pStyle w:val="BodyText"/>
        <w:rPr>
          <w:sz w:val="20"/>
        </w:rPr>
      </w:pPr>
    </w:p>
    <w:p w14:paraId="1A356B1C" w14:textId="77777777" w:rsidR="00BD64CE" w:rsidRDefault="00BD64CE">
      <w:pPr>
        <w:pStyle w:val="BodyText"/>
        <w:rPr>
          <w:sz w:val="20"/>
        </w:rPr>
      </w:pPr>
    </w:p>
    <w:p w14:paraId="0E5ACFF7" w14:textId="77777777" w:rsidR="00BD64CE" w:rsidRDefault="00250931">
      <w:pPr>
        <w:pStyle w:val="BodyText"/>
        <w:rPr>
          <w:b/>
          <w:u w:val="single"/>
        </w:rPr>
      </w:pPr>
      <w:r>
        <w:tab/>
        <w:t xml:space="preserve">    </w:t>
      </w:r>
      <w:r>
        <w:rPr>
          <w:b/>
          <w:u w:val="single"/>
        </w:rPr>
        <w:t>List of deliverables:</w:t>
      </w:r>
    </w:p>
    <w:p w14:paraId="4CE8F273" w14:textId="77777777" w:rsidR="00BD64CE" w:rsidRDefault="00BD64CE">
      <w:pPr>
        <w:pStyle w:val="BodyText"/>
        <w:rPr>
          <w:sz w:val="20"/>
        </w:rPr>
      </w:pPr>
    </w:p>
    <w:p w14:paraId="1FA9F6B4" w14:textId="77777777" w:rsidR="00BD64CE" w:rsidRDefault="00250931">
      <w:pPr>
        <w:pStyle w:val="BodyText"/>
        <w:numPr>
          <w:ilvl w:val="3"/>
          <w:numId w:val="3"/>
        </w:numPr>
      </w:pPr>
      <w:r>
        <w:t xml:space="preserve"> Document Word. </w:t>
      </w:r>
    </w:p>
    <w:p w14:paraId="566A1176" w14:textId="03B61FC3" w:rsidR="00BD64CE" w:rsidRDefault="004D6B14">
      <w:pPr>
        <w:pStyle w:val="BodyText"/>
        <w:numPr>
          <w:ilvl w:val="3"/>
          <w:numId w:val="3"/>
        </w:numPr>
      </w:pPr>
      <w:r>
        <w:t xml:space="preserve"> User Guide</w:t>
      </w:r>
      <w:r w:rsidR="00250931">
        <w:t>.</w:t>
      </w:r>
    </w:p>
    <w:p w14:paraId="3E2CACF1" w14:textId="77777777" w:rsidR="00BD64CE" w:rsidRDefault="00250931">
      <w:pPr>
        <w:pStyle w:val="BodyText"/>
        <w:numPr>
          <w:ilvl w:val="3"/>
          <w:numId w:val="3"/>
        </w:numPr>
      </w:pPr>
      <w:r>
        <w:t xml:space="preserve"> Source code.</w:t>
      </w:r>
    </w:p>
    <w:p w14:paraId="52F3618E" w14:textId="77777777" w:rsidR="00BD64CE" w:rsidRDefault="00BD64CE">
      <w:pPr>
        <w:pStyle w:val="BodyText"/>
        <w:ind w:left="2080"/>
      </w:pPr>
    </w:p>
    <w:p w14:paraId="5DF273C7" w14:textId="77777777" w:rsidR="00BD64CE" w:rsidRDefault="00BD64CE">
      <w:pPr>
        <w:pStyle w:val="BodyText"/>
        <w:rPr>
          <w:sz w:val="20"/>
        </w:rPr>
      </w:pPr>
    </w:p>
    <w:p w14:paraId="3950886A" w14:textId="77777777" w:rsidR="00BD64CE" w:rsidRDefault="00BD64CE">
      <w:pPr>
        <w:pStyle w:val="BodyText"/>
        <w:rPr>
          <w:sz w:val="20"/>
        </w:rPr>
      </w:pPr>
    </w:p>
    <w:p w14:paraId="618E0C4B" w14:textId="77777777" w:rsidR="00BD64CE" w:rsidRDefault="00BD64CE">
      <w:pPr>
        <w:pStyle w:val="BodyText"/>
        <w:rPr>
          <w:sz w:val="20"/>
        </w:rPr>
      </w:pPr>
    </w:p>
    <w:p w14:paraId="217A8585" w14:textId="77777777" w:rsidR="00BD64CE" w:rsidRDefault="00BD64CE">
      <w:pPr>
        <w:pStyle w:val="BodyText"/>
        <w:rPr>
          <w:sz w:val="20"/>
        </w:rPr>
      </w:pPr>
    </w:p>
    <w:p w14:paraId="746104D9" w14:textId="77777777" w:rsidR="00BD64CE" w:rsidRDefault="00BD64CE">
      <w:pPr>
        <w:pStyle w:val="BodyText"/>
        <w:rPr>
          <w:sz w:val="20"/>
        </w:rPr>
      </w:pPr>
    </w:p>
    <w:p w14:paraId="4903E840" w14:textId="77777777" w:rsidR="00BD64CE" w:rsidRDefault="00BD64CE">
      <w:pPr>
        <w:pStyle w:val="BodyText"/>
        <w:rPr>
          <w:sz w:val="20"/>
        </w:rPr>
      </w:pPr>
    </w:p>
    <w:p w14:paraId="35F1BCFC" w14:textId="77777777" w:rsidR="00BD64CE" w:rsidRDefault="00BD64CE">
      <w:pPr>
        <w:pStyle w:val="BodyText"/>
        <w:rPr>
          <w:sz w:val="20"/>
        </w:rPr>
      </w:pPr>
    </w:p>
    <w:p w14:paraId="15EBF24E" w14:textId="77777777" w:rsidR="00BD64CE" w:rsidRDefault="00BD64CE">
      <w:pPr>
        <w:pStyle w:val="BodyText"/>
        <w:rPr>
          <w:sz w:val="20"/>
        </w:rPr>
      </w:pPr>
    </w:p>
    <w:p w14:paraId="17BB5D40" w14:textId="77777777" w:rsidR="00BD64CE" w:rsidRDefault="00BD64CE">
      <w:pPr>
        <w:pStyle w:val="BodyText"/>
        <w:rPr>
          <w:sz w:val="20"/>
        </w:rPr>
      </w:pPr>
    </w:p>
    <w:p w14:paraId="09F51B99" w14:textId="77777777" w:rsidR="00BD64CE" w:rsidRDefault="00BD64CE">
      <w:pPr>
        <w:pStyle w:val="BodyText"/>
        <w:rPr>
          <w:sz w:val="20"/>
        </w:rPr>
      </w:pPr>
    </w:p>
    <w:p w14:paraId="1B306AAA" w14:textId="77777777" w:rsidR="00BD64CE" w:rsidRDefault="00BD64CE">
      <w:pPr>
        <w:pStyle w:val="BodyText"/>
        <w:rPr>
          <w:sz w:val="20"/>
        </w:rPr>
      </w:pPr>
    </w:p>
    <w:p w14:paraId="2B78CA6F" w14:textId="77777777" w:rsidR="00BD64CE" w:rsidRDefault="00BD64CE">
      <w:pPr>
        <w:pStyle w:val="BodyText"/>
        <w:rPr>
          <w:sz w:val="20"/>
        </w:rPr>
      </w:pPr>
    </w:p>
    <w:p w14:paraId="53FAD386" w14:textId="77777777" w:rsidR="00BD64CE" w:rsidRDefault="00BD64CE">
      <w:pPr>
        <w:pStyle w:val="BodyText"/>
        <w:rPr>
          <w:sz w:val="20"/>
        </w:rPr>
      </w:pPr>
    </w:p>
    <w:p w14:paraId="5891954B" w14:textId="77777777" w:rsidR="00BD64CE" w:rsidRDefault="00BD64CE">
      <w:pPr>
        <w:pStyle w:val="BodyText"/>
        <w:rPr>
          <w:sz w:val="20"/>
        </w:rPr>
      </w:pPr>
    </w:p>
    <w:p w14:paraId="64194160" w14:textId="77777777" w:rsidR="00BD64CE" w:rsidRDefault="00250931">
      <w:pPr>
        <w:pStyle w:val="Heading3"/>
        <w:spacing w:before="215"/>
        <w:ind w:left="911" w:firstLine="0"/>
        <w:rPr>
          <w:sz w:val="36"/>
          <w:szCs w:val="36"/>
        </w:rPr>
      </w:pPr>
      <w:bookmarkStart w:id="5" w:name="_Toc532504783"/>
      <w:r>
        <w:rPr>
          <w:sz w:val="36"/>
          <w:szCs w:val="36"/>
        </w:rPr>
        <w:t>Hardware/ Software Requirements:</w:t>
      </w:r>
      <w:bookmarkEnd w:id="5"/>
    </w:p>
    <w:p w14:paraId="37EDE5A1" w14:textId="77777777" w:rsidR="00BD64CE" w:rsidRDefault="00BD64CE">
      <w:pPr>
        <w:pStyle w:val="BodyText"/>
        <w:spacing w:before="4"/>
        <w:rPr>
          <w:b/>
          <w:sz w:val="31"/>
        </w:rPr>
      </w:pPr>
    </w:p>
    <w:p w14:paraId="3C8F1E97" w14:textId="77777777" w:rsidR="00BD64CE" w:rsidRDefault="00250931">
      <w:pPr>
        <w:pStyle w:val="ListParagraph"/>
        <w:numPr>
          <w:ilvl w:val="0"/>
          <w:numId w:val="5"/>
        </w:numPr>
        <w:tabs>
          <w:tab w:val="left" w:pos="1720"/>
          <w:tab w:val="left" w:pos="1721"/>
        </w:tabs>
        <w:rPr>
          <w:b/>
          <w:sz w:val="24"/>
        </w:rPr>
      </w:pPr>
      <w:r>
        <w:rPr>
          <w:b/>
          <w:sz w:val="24"/>
        </w:rPr>
        <w:t>For</w:t>
      </w:r>
      <w:r>
        <w:rPr>
          <w:b/>
          <w:spacing w:val="-4"/>
          <w:sz w:val="24"/>
        </w:rPr>
        <w:t xml:space="preserve"> </w:t>
      </w:r>
      <w:r>
        <w:rPr>
          <w:b/>
          <w:sz w:val="24"/>
        </w:rPr>
        <w:t>webmaster</w:t>
      </w:r>
    </w:p>
    <w:p w14:paraId="59955D2C" w14:textId="77777777" w:rsidR="002B78C3" w:rsidRPr="002B78C3" w:rsidRDefault="002B78C3" w:rsidP="002B78C3">
      <w:pPr>
        <w:widowControl/>
        <w:autoSpaceDE/>
        <w:autoSpaceDN/>
        <w:ind w:left="2080"/>
        <w:rPr>
          <w:rFonts w:eastAsia="Times New Roman"/>
          <w:sz w:val="24"/>
          <w:szCs w:val="24"/>
          <w:lang w:eastAsia="zh-CN" w:bidi="ar-SA"/>
        </w:rPr>
      </w:pPr>
      <w:r w:rsidRPr="002B78C3">
        <w:rPr>
          <w:rFonts w:eastAsia="Times New Roman"/>
          <w:b/>
          <w:bCs/>
          <w:color w:val="000000"/>
          <w:sz w:val="24"/>
          <w:szCs w:val="24"/>
          <w:lang w:eastAsia="zh-CN" w:bidi="ar-SA"/>
        </w:rPr>
        <w:t>Hardware</w:t>
      </w:r>
    </w:p>
    <w:p w14:paraId="5224446A" w14:textId="77777777" w:rsidR="002B78C3" w:rsidRPr="002B78C3" w:rsidRDefault="002B78C3" w:rsidP="002B78C3">
      <w:pPr>
        <w:widowControl/>
        <w:numPr>
          <w:ilvl w:val="0"/>
          <w:numId w:val="27"/>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A minimum computer system that will help you access all the tools in the courses is a Pentium 166 or better</w:t>
      </w:r>
    </w:p>
    <w:p w14:paraId="546171C5" w14:textId="77777777" w:rsidR="002B78C3" w:rsidRPr="002B78C3" w:rsidRDefault="002B78C3" w:rsidP="002B78C3">
      <w:pPr>
        <w:widowControl/>
        <w:numPr>
          <w:ilvl w:val="0"/>
          <w:numId w:val="27"/>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64 Megabytes of RAM or better</w:t>
      </w:r>
    </w:p>
    <w:p w14:paraId="3956758C" w14:textId="77777777" w:rsidR="002B78C3" w:rsidRPr="002B78C3" w:rsidRDefault="002B78C3" w:rsidP="002B78C3">
      <w:pPr>
        <w:widowControl/>
        <w:autoSpaceDE/>
        <w:autoSpaceDN/>
        <w:spacing w:after="240"/>
        <w:ind w:left="2080"/>
        <w:rPr>
          <w:rFonts w:eastAsia="Times New Roman"/>
          <w:sz w:val="24"/>
          <w:szCs w:val="24"/>
          <w:lang w:eastAsia="zh-CN" w:bidi="ar-SA"/>
        </w:rPr>
      </w:pPr>
    </w:p>
    <w:p w14:paraId="44E853AD" w14:textId="77777777" w:rsidR="002B78C3" w:rsidRPr="002B78C3" w:rsidRDefault="002B78C3" w:rsidP="002B78C3">
      <w:pPr>
        <w:widowControl/>
        <w:autoSpaceDE/>
        <w:autoSpaceDN/>
        <w:ind w:left="2080"/>
        <w:rPr>
          <w:rFonts w:eastAsia="Times New Roman"/>
          <w:sz w:val="24"/>
          <w:szCs w:val="24"/>
          <w:lang w:eastAsia="zh-CN" w:bidi="ar-SA"/>
        </w:rPr>
      </w:pPr>
      <w:r w:rsidRPr="002B78C3">
        <w:rPr>
          <w:rFonts w:eastAsia="Times New Roman"/>
          <w:b/>
          <w:bCs/>
          <w:color w:val="000000"/>
          <w:sz w:val="24"/>
          <w:szCs w:val="24"/>
          <w:lang w:eastAsia="zh-CN" w:bidi="ar-SA"/>
        </w:rPr>
        <w:t xml:space="preserve">Software </w:t>
      </w:r>
      <w:r w:rsidRPr="002B78C3">
        <w:rPr>
          <w:rFonts w:eastAsia="Times New Roman"/>
          <w:b/>
          <w:bCs/>
          <w:i/>
          <w:iCs/>
          <w:color w:val="000000"/>
          <w:sz w:val="24"/>
          <w:szCs w:val="24"/>
          <w:lang w:eastAsia="zh-CN" w:bidi="ar-SA"/>
        </w:rPr>
        <w:t>[Either or Combination as per Course/Sem]</w:t>
      </w:r>
    </w:p>
    <w:p w14:paraId="1FDEE931" w14:textId="77777777" w:rsidR="002B78C3" w:rsidRPr="002B78C3" w:rsidRDefault="002B78C3" w:rsidP="002B78C3">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Notepad/HTML editor/CoffeeCup</w:t>
      </w:r>
    </w:p>
    <w:p w14:paraId="45A4D25E" w14:textId="77777777" w:rsidR="002B78C3" w:rsidRPr="002B78C3" w:rsidRDefault="002B78C3" w:rsidP="002B78C3">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Angular / Angular JS / React / BootStrap</w:t>
      </w:r>
    </w:p>
    <w:p w14:paraId="5F274A9F" w14:textId="77777777" w:rsidR="002B78C3" w:rsidRPr="002B78C3" w:rsidRDefault="002B78C3" w:rsidP="002B78C3">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Dreamweaver / Figma</w:t>
      </w:r>
    </w:p>
    <w:p w14:paraId="016693E0" w14:textId="77777777" w:rsidR="002B78C3" w:rsidRPr="002B78C3" w:rsidRDefault="002B78C3" w:rsidP="002B78C3">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MS IE / Chrome / FireFox / Netscape /MS Edge</w:t>
      </w:r>
    </w:p>
    <w:p w14:paraId="5743B13F" w14:textId="77777777" w:rsidR="00BD64CE" w:rsidRPr="002B78C3" w:rsidRDefault="00BD64CE">
      <w:pPr>
        <w:pStyle w:val="BodyText"/>
      </w:pPr>
    </w:p>
    <w:p w14:paraId="5AF3928E" w14:textId="77777777" w:rsidR="00BD64CE" w:rsidRDefault="00BD64CE">
      <w:pPr>
        <w:pStyle w:val="BodyText"/>
        <w:spacing w:before="7"/>
        <w:rPr>
          <w:sz w:val="29"/>
        </w:rPr>
      </w:pPr>
    </w:p>
    <w:p w14:paraId="4D4A40A1" w14:textId="77777777" w:rsidR="00BD64CE" w:rsidRDefault="00250931">
      <w:pPr>
        <w:pStyle w:val="Heading3"/>
        <w:numPr>
          <w:ilvl w:val="0"/>
          <w:numId w:val="5"/>
        </w:numPr>
        <w:tabs>
          <w:tab w:val="left" w:pos="1720"/>
          <w:tab w:val="left" w:pos="1721"/>
        </w:tabs>
      </w:pPr>
      <w:bookmarkStart w:id="6" w:name="_Toc532504785"/>
      <w:r>
        <w:t>For web</w:t>
      </w:r>
      <w:r>
        <w:rPr>
          <w:spacing w:val="-3"/>
        </w:rPr>
        <w:t xml:space="preserve"> </w:t>
      </w:r>
      <w:r>
        <w:t>users</w:t>
      </w:r>
      <w:bookmarkEnd w:id="6"/>
    </w:p>
    <w:p w14:paraId="349E41AC" w14:textId="77777777" w:rsidR="00BD64CE" w:rsidRDefault="00250931" w:rsidP="002B78C3">
      <w:pPr>
        <w:spacing w:before="41"/>
        <w:ind w:left="2160"/>
        <w:rPr>
          <w:b/>
          <w:sz w:val="24"/>
        </w:rPr>
      </w:pPr>
      <w:r>
        <w:rPr>
          <w:b/>
          <w:sz w:val="24"/>
        </w:rPr>
        <w:t>Hardware</w:t>
      </w:r>
    </w:p>
    <w:p w14:paraId="364A2D84" w14:textId="77777777" w:rsidR="00BD64CE" w:rsidRDefault="00250931" w:rsidP="002B78C3">
      <w:pPr>
        <w:pStyle w:val="ListParagraph"/>
        <w:numPr>
          <w:ilvl w:val="1"/>
          <w:numId w:val="5"/>
        </w:numPr>
        <w:tabs>
          <w:tab w:val="left" w:pos="2711"/>
          <w:tab w:val="left" w:pos="2712"/>
        </w:tabs>
        <w:spacing w:before="44"/>
        <w:ind w:left="2791"/>
        <w:rPr>
          <w:sz w:val="24"/>
        </w:rPr>
      </w:pPr>
      <w:r>
        <w:rPr>
          <w:sz w:val="24"/>
        </w:rPr>
        <w:t>Intel Pentium 4 processor or</w:t>
      </w:r>
      <w:r>
        <w:rPr>
          <w:spacing w:val="-3"/>
          <w:sz w:val="24"/>
        </w:rPr>
        <w:t xml:space="preserve"> </w:t>
      </w:r>
      <w:r>
        <w:rPr>
          <w:sz w:val="24"/>
        </w:rPr>
        <w:t>higher</w:t>
      </w:r>
    </w:p>
    <w:p w14:paraId="56C0E61C" w14:textId="77777777" w:rsidR="00BD64CE" w:rsidRDefault="00250931" w:rsidP="002B78C3">
      <w:pPr>
        <w:pStyle w:val="ListParagraph"/>
        <w:numPr>
          <w:ilvl w:val="1"/>
          <w:numId w:val="5"/>
        </w:numPr>
        <w:tabs>
          <w:tab w:val="left" w:pos="2711"/>
          <w:tab w:val="left" w:pos="2712"/>
        </w:tabs>
        <w:spacing w:before="39"/>
        <w:ind w:left="2791"/>
        <w:rPr>
          <w:sz w:val="24"/>
        </w:rPr>
      </w:pPr>
      <w:r>
        <w:rPr>
          <w:sz w:val="24"/>
        </w:rPr>
        <w:t>512 Megabytes of RAM or higher</w:t>
      </w:r>
    </w:p>
    <w:p w14:paraId="4148B31D" w14:textId="77777777" w:rsidR="00BD64CE" w:rsidRDefault="00250931" w:rsidP="002B78C3">
      <w:pPr>
        <w:pStyle w:val="Heading3"/>
        <w:spacing w:before="39"/>
        <w:ind w:left="2160" w:firstLine="0"/>
      </w:pPr>
      <w:bookmarkStart w:id="7" w:name="_Toc532504786"/>
      <w:r>
        <w:t>Software</w:t>
      </w:r>
      <w:bookmarkEnd w:id="7"/>
    </w:p>
    <w:p w14:paraId="1D0C2B71" w14:textId="77777777" w:rsidR="00BD64CE" w:rsidRDefault="00250931" w:rsidP="002B78C3">
      <w:pPr>
        <w:pStyle w:val="ListParagraph"/>
        <w:numPr>
          <w:ilvl w:val="1"/>
          <w:numId w:val="5"/>
        </w:numPr>
        <w:tabs>
          <w:tab w:val="left" w:pos="2711"/>
          <w:tab w:val="left" w:pos="2712"/>
        </w:tabs>
        <w:spacing w:before="42"/>
        <w:ind w:left="2791"/>
        <w:rPr>
          <w:sz w:val="24"/>
        </w:rPr>
      </w:pPr>
      <w:r>
        <w:rPr>
          <w:sz w:val="24"/>
        </w:rPr>
        <w:t>Windows XP OS or</w:t>
      </w:r>
      <w:r>
        <w:rPr>
          <w:spacing w:val="-1"/>
          <w:sz w:val="24"/>
        </w:rPr>
        <w:t xml:space="preserve"> </w:t>
      </w:r>
      <w:r>
        <w:rPr>
          <w:sz w:val="24"/>
        </w:rPr>
        <w:t>higher</w:t>
      </w:r>
    </w:p>
    <w:p w14:paraId="76EB4199" w14:textId="77777777" w:rsidR="00BD64CE" w:rsidRDefault="00250931" w:rsidP="002B78C3">
      <w:pPr>
        <w:pStyle w:val="ListParagraph"/>
        <w:numPr>
          <w:ilvl w:val="1"/>
          <w:numId w:val="5"/>
        </w:numPr>
        <w:tabs>
          <w:tab w:val="left" w:pos="2711"/>
          <w:tab w:val="left" w:pos="2712"/>
        </w:tabs>
        <w:spacing w:before="40" w:line="271" w:lineRule="auto"/>
        <w:ind w:left="2791" w:right="806"/>
        <w:rPr>
          <w:sz w:val="24"/>
        </w:rPr>
      </w:pPr>
      <w:r>
        <w:rPr>
          <w:sz w:val="24"/>
        </w:rPr>
        <w:t>Web browsers such as IE, Chrome or Firefox are supporting HTML5, CSS3 and Javascript.</w:t>
      </w:r>
    </w:p>
    <w:p w14:paraId="3A408996" w14:textId="77777777" w:rsidR="00BD64CE" w:rsidRDefault="00BD64CE">
      <w:pPr>
        <w:spacing w:line="271" w:lineRule="auto"/>
        <w:rPr>
          <w:sz w:val="24"/>
        </w:rPr>
        <w:sectPr w:rsidR="00BD64CE">
          <w:pgSz w:w="11910" w:h="16840"/>
          <w:pgMar w:top="700" w:right="360" w:bottom="560" w:left="440" w:header="341" w:footer="368" w:gutter="0"/>
          <w:cols w:space="720"/>
        </w:sectPr>
      </w:pPr>
    </w:p>
    <w:p w14:paraId="58EB14D6" w14:textId="77777777" w:rsidR="00BD64CE" w:rsidRDefault="00BD64CE">
      <w:pPr>
        <w:pStyle w:val="BodyText"/>
        <w:spacing w:before="1"/>
        <w:rPr>
          <w:sz w:val="16"/>
        </w:rPr>
      </w:pPr>
    </w:p>
    <w:p w14:paraId="4D8B2B4F" w14:textId="77777777" w:rsidR="00BD64CE" w:rsidRDefault="00BD64CE">
      <w:pPr>
        <w:pStyle w:val="BodyText"/>
        <w:spacing w:before="1"/>
        <w:rPr>
          <w:sz w:val="16"/>
        </w:rPr>
      </w:pPr>
    </w:p>
    <w:p w14:paraId="6F09602B" w14:textId="77777777" w:rsidR="00BD64CE" w:rsidRDefault="00BD64CE">
      <w:pPr>
        <w:pStyle w:val="BodyText"/>
        <w:spacing w:before="1"/>
        <w:rPr>
          <w:sz w:val="16"/>
        </w:rPr>
      </w:pPr>
    </w:p>
    <w:p w14:paraId="55BB5618" w14:textId="77777777" w:rsidR="00BD64CE" w:rsidRDefault="00BD64CE">
      <w:pPr>
        <w:pStyle w:val="BodyText"/>
        <w:spacing w:before="1"/>
        <w:rPr>
          <w:sz w:val="16"/>
        </w:rPr>
      </w:pPr>
    </w:p>
    <w:p w14:paraId="0EE2B5F5" w14:textId="77777777" w:rsidR="00BD64CE" w:rsidRDefault="00BD64CE">
      <w:pPr>
        <w:pStyle w:val="BodyText"/>
        <w:spacing w:before="1"/>
        <w:rPr>
          <w:sz w:val="16"/>
        </w:rPr>
      </w:pPr>
    </w:p>
    <w:p w14:paraId="2A6B2650" w14:textId="77777777" w:rsidR="00BD64CE" w:rsidRDefault="00BD64CE">
      <w:pPr>
        <w:pStyle w:val="BodyText"/>
        <w:spacing w:before="1"/>
        <w:rPr>
          <w:sz w:val="36"/>
          <w:szCs w:val="36"/>
        </w:rPr>
      </w:pPr>
    </w:p>
    <w:p w14:paraId="6BA98847" w14:textId="77777777" w:rsidR="00BD64CE" w:rsidRDefault="00250931">
      <w:pPr>
        <w:pStyle w:val="Heading1"/>
        <w:ind w:left="0"/>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8" w:name="_Toc532504787"/>
      <w:r>
        <w:rPr>
          <w:sz w:val="36"/>
          <w:szCs w:val="36"/>
        </w:rPr>
        <w:t>SCOPE OF THE WORK (IN BRIEF)</w:t>
      </w:r>
      <w:bookmarkEnd w:id="8"/>
    </w:p>
    <w:p w14:paraId="61DDF4FE" w14:textId="77777777" w:rsidR="00BD64CE" w:rsidRDefault="00BD64CE">
      <w:pPr>
        <w:ind w:left="666"/>
        <w:rPr>
          <w:sz w:val="26"/>
          <w:szCs w:val="26"/>
        </w:rPr>
      </w:pPr>
    </w:p>
    <w:p w14:paraId="4BD73EA8" w14:textId="1F2C55E8" w:rsidR="00BD64CE" w:rsidRDefault="00250931">
      <w:pPr>
        <w:pStyle w:val="BodyText"/>
        <w:spacing w:before="36" w:line="276" w:lineRule="auto"/>
        <w:ind w:left="1577" w:right="458" w:firstLine="88"/>
      </w:pPr>
      <w:r>
        <w:t xml:space="preserve">After </w:t>
      </w:r>
      <w:r w:rsidR="00050EAE">
        <w:t xml:space="preserve">having a thorough </w:t>
      </w:r>
      <w:r>
        <w:t>discussion</w:t>
      </w:r>
      <w:r w:rsidR="00050EAE">
        <w:t xml:space="preserve"> among each members of the team</w:t>
      </w:r>
      <w:r>
        <w:t xml:space="preserve">, </w:t>
      </w:r>
      <w:r w:rsidR="00040F58" w:rsidRPr="00040F58">
        <w:t>our group decided to express crucial requirements which create a website contain the following web pages:</w:t>
      </w:r>
    </w:p>
    <w:p w14:paraId="02E86F9D" w14:textId="77777777" w:rsidR="00BB6823" w:rsidRDefault="00BB6823">
      <w:pPr>
        <w:pStyle w:val="BodyText"/>
        <w:spacing w:before="36" w:line="276" w:lineRule="auto"/>
        <w:ind w:left="1577" w:right="458" w:firstLine="88"/>
      </w:pPr>
    </w:p>
    <w:p w14:paraId="1B8B8155" w14:textId="01168F5C" w:rsidR="00BD64CE" w:rsidRDefault="00250931">
      <w:pPr>
        <w:pStyle w:val="ListParagraph"/>
        <w:numPr>
          <w:ilvl w:val="0"/>
          <w:numId w:val="6"/>
        </w:numPr>
        <w:tabs>
          <w:tab w:val="left" w:pos="1001"/>
        </w:tabs>
        <w:spacing w:line="278" w:lineRule="auto"/>
        <w:ind w:left="1666" w:right="361"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sidR="00BB6823">
        <w:rPr>
          <w:sz w:val="24"/>
          <w:szCs w:val="24"/>
        </w:rPr>
        <w:t>latest product launches</w:t>
      </w:r>
      <w:r w:rsidR="00B440A7">
        <w:rPr>
          <w:sz w:val="24"/>
          <w:szCs w:val="24"/>
        </w:rPr>
        <w:t xml:space="preserve"> and</w:t>
      </w:r>
      <w:r>
        <w:rPr>
          <w:spacing w:val="-14"/>
          <w:sz w:val="24"/>
          <w:szCs w:val="24"/>
        </w:rPr>
        <w:t xml:space="preserve"> </w:t>
      </w:r>
      <w:r w:rsidR="00B440A7">
        <w:rPr>
          <w:sz w:val="24"/>
          <w:szCs w:val="24"/>
        </w:rPr>
        <w:t xml:space="preserve">multiple options menu </w:t>
      </w:r>
      <w:r w:rsidR="008A770A">
        <w:rPr>
          <w:sz w:val="24"/>
          <w:szCs w:val="24"/>
        </w:rPr>
        <w:t>for Cellphones</w:t>
      </w:r>
      <w:r>
        <w:rPr>
          <w:sz w:val="24"/>
          <w:szCs w:val="24"/>
        </w:rPr>
        <w:t xml:space="preserve">. </w:t>
      </w:r>
    </w:p>
    <w:p w14:paraId="51ED6C99" w14:textId="001B503D" w:rsidR="00BD64CE" w:rsidRDefault="00250931">
      <w:pPr>
        <w:pStyle w:val="ListParagraph"/>
        <w:numPr>
          <w:ilvl w:val="0"/>
          <w:numId w:val="6"/>
        </w:numPr>
        <w:tabs>
          <w:tab w:val="left" w:pos="1001"/>
        </w:tabs>
        <w:spacing w:line="276" w:lineRule="auto"/>
        <w:ind w:left="1666" w:right="351" w:hanging="360"/>
        <w:rPr>
          <w:sz w:val="24"/>
          <w:szCs w:val="24"/>
        </w:rPr>
      </w:pPr>
      <w:r>
        <w:rPr>
          <w:b/>
          <w:i/>
          <w:sz w:val="24"/>
          <w:szCs w:val="24"/>
        </w:rPr>
        <w:t>Products</w:t>
      </w:r>
      <w:r w:rsidR="008A770A">
        <w:rPr>
          <w:sz w:val="24"/>
          <w:szCs w:val="24"/>
        </w:rPr>
        <w:t xml:space="preserve">: </w:t>
      </w:r>
      <w:r w:rsidR="00E53D01">
        <w:rPr>
          <w:sz w:val="24"/>
          <w:szCs w:val="24"/>
        </w:rPr>
        <w:t xml:space="preserve">images for display a catalog model cellphone according to their brands, function and the search tool for customers to look for their favorable phone along with feedback of visitors to Webmaster. </w:t>
      </w:r>
    </w:p>
    <w:p w14:paraId="093174AE" w14:textId="77777777" w:rsidR="007A1524" w:rsidRPr="00E94F21" w:rsidRDefault="00527E0C" w:rsidP="007A1524">
      <w:pPr>
        <w:pStyle w:val="ListParagraph"/>
        <w:numPr>
          <w:ilvl w:val="0"/>
          <w:numId w:val="6"/>
        </w:numPr>
        <w:tabs>
          <w:tab w:val="left" w:pos="1001"/>
        </w:tabs>
        <w:spacing w:line="276" w:lineRule="auto"/>
        <w:ind w:left="1666" w:right="351" w:hanging="360"/>
        <w:rPr>
          <w:sz w:val="24"/>
          <w:szCs w:val="24"/>
        </w:rPr>
      </w:pPr>
      <w:r w:rsidRPr="007A1524">
        <w:rPr>
          <w:b/>
          <w:i/>
          <w:sz w:val="24"/>
          <w:szCs w:val="24"/>
        </w:rPr>
        <w:t>Comparison</w:t>
      </w:r>
      <w:r w:rsidR="00250931" w:rsidRPr="007A1524">
        <w:rPr>
          <w:sz w:val="24"/>
          <w:szCs w:val="24"/>
        </w:rPr>
        <w:t xml:space="preserve">: </w:t>
      </w:r>
      <w:r w:rsidR="007A1524" w:rsidRPr="00E94F21">
        <w:rPr>
          <w:sz w:val="24"/>
          <w:szCs w:val="24"/>
        </w:rPr>
        <w:t>Allow customers to compare types of p</w:t>
      </w:r>
      <w:r w:rsidR="007A1524">
        <w:rPr>
          <w:sz w:val="24"/>
          <w:szCs w:val="24"/>
        </w:rPr>
        <w:t xml:space="preserve">hones in terms of brand, price of </w:t>
      </w:r>
      <w:r w:rsidR="007A1524" w:rsidRPr="00E94F21">
        <w:rPr>
          <w:sz w:val="24"/>
          <w:szCs w:val="24"/>
        </w:rPr>
        <w:t>feature</w:t>
      </w:r>
      <w:r w:rsidR="007A1524">
        <w:rPr>
          <w:sz w:val="24"/>
          <w:szCs w:val="24"/>
        </w:rPr>
        <w:t>.</w:t>
      </w:r>
    </w:p>
    <w:p w14:paraId="79D9F4BA" w14:textId="2910EBC4" w:rsidR="00BD64CE" w:rsidRPr="007A1524" w:rsidRDefault="00250931" w:rsidP="00347286">
      <w:pPr>
        <w:pStyle w:val="ListParagraph"/>
        <w:numPr>
          <w:ilvl w:val="0"/>
          <w:numId w:val="6"/>
        </w:numPr>
        <w:tabs>
          <w:tab w:val="left" w:pos="1001"/>
        </w:tabs>
        <w:spacing w:line="276" w:lineRule="auto"/>
        <w:ind w:left="1666" w:right="351" w:hanging="360"/>
        <w:rPr>
          <w:sz w:val="24"/>
          <w:szCs w:val="24"/>
        </w:rPr>
      </w:pPr>
      <w:r w:rsidRPr="007A1524">
        <w:rPr>
          <w:b/>
          <w:i/>
          <w:sz w:val="24"/>
          <w:szCs w:val="24"/>
        </w:rPr>
        <w:t>About Us</w:t>
      </w:r>
      <w:r w:rsidRPr="007A1524">
        <w:rPr>
          <w:sz w:val="24"/>
          <w:szCs w:val="24"/>
        </w:rPr>
        <w:t>: Display the information of the company, clients’ review and about us.</w:t>
      </w:r>
    </w:p>
    <w:p w14:paraId="398E7AEF" w14:textId="78641D8B" w:rsidR="00BD64CE" w:rsidRDefault="00250931">
      <w:pPr>
        <w:pStyle w:val="ListParagraph"/>
        <w:numPr>
          <w:ilvl w:val="0"/>
          <w:numId w:val="6"/>
        </w:numPr>
        <w:tabs>
          <w:tab w:val="left" w:pos="1001"/>
        </w:tabs>
        <w:spacing w:line="276" w:lineRule="auto"/>
        <w:ind w:left="1666" w:right="351" w:hanging="360"/>
        <w:rPr>
          <w:sz w:val="24"/>
          <w:szCs w:val="24"/>
        </w:rPr>
      </w:pPr>
      <w:r>
        <w:rPr>
          <w:b/>
          <w:i/>
          <w:sz w:val="24"/>
          <w:szCs w:val="24"/>
        </w:rPr>
        <w:t>Contact</w:t>
      </w:r>
      <w:r>
        <w:rPr>
          <w:sz w:val="24"/>
          <w:szCs w:val="24"/>
        </w:rPr>
        <w:t xml:space="preserve">: </w:t>
      </w:r>
      <w:r w:rsidR="007A1524">
        <w:rPr>
          <w:sz w:val="24"/>
          <w:szCs w:val="24"/>
        </w:rPr>
        <w:t>Display the address of the company, allow customers to request any information they want to</w:t>
      </w:r>
      <w:r w:rsidR="007A1524">
        <w:rPr>
          <w:spacing w:val="-15"/>
          <w:sz w:val="24"/>
          <w:szCs w:val="24"/>
        </w:rPr>
        <w:t xml:space="preserve"> ASKME.</w:t>
      </w:r>
    </w:p>
    <w:p w14:paraId="2A0EE3F0" w14:textId="77777777" w:rsidR="00BD64CE" w:rsidRDefault="00250931">
      <w:pPr>
        <w:pStyle w:val="ListParagraph"/>
        <w:numPr>
          <w:ilvl w:val="0"/>
          <w:numId w:val="6"/>
        </w:numPr>
        <w:tabs>
          <w:tab w:val="left" w:pos="1001"/>
        </w:tabs>
        <w:spacing w:line="276" w:lineRule="auto"/>
        <w:ind w:left="1666" w:right="351" w:hanging="360"/>
        <w:rPr>
          <w:sz w:val="24"/>
          <w:szCs w:val="24"/>
        </w:rPr>
      </w:pPr>
      <w:r>
        <w:rPr>
          <w:b/>
          <w:i/>
          <w:sz w:val="24"/>
          <w:szCs w:val="24"/>
        </w:rPr>
        <w:t>Log in</w:t>
      </w:r>
      <w:r>
        <w:rPr>
          <w:sz w:val="24"/>
          <w:szCs w:val="24"/>
        </w:rPr>
        <w:t>: Allow users sign up or sign in to the website.</w:t>
      </w:r>
    </w:p>
    <w:p w14:paraId="184B421C" w14:textId="77777777" w:rsidR="00BD64CE" w:rsidRDefault="00BD64CE">
      <w:pPr>
        <w:pStyle w:val="ListParagraph"/>
        <w:tabs>
          <w:tab w:val="left" w:pos="1001"/>
        </w:tabs>
        <w:spacing w:line="276" w:lineRule="auto"/>
        <w:ind w:left="0" w:right="351" w:firstLine="0"/>
      </w:pPr>
    </w:p>
    <w:p w14:paraId="1A33F06F" w14:textId="77777777" w:rsidR="00BD64CE" w:rsidRDefault="00BD64CE">
      <w:pPr>
        <w:pStyle w:val="ListParagraph"/>
        <w:tabs>
          <w:tab w:val="left" w:pos="1001"/>
        </w:tabs>
        <w:spacing w:line="276" w:lineRule="auto"/>
        <w:ind w:left="0" w:right="351" w:firstLine="0"/>
      </w:pPr>
    </w:p>
    <w:p w14:paraId="559B9802" w14:textId="77777777" w:rsidR="00BD64CE" w:rsidRDefault="00BD64CE">
      <w:pPr>
        <w:pStyle w:val="ListParagraph"/>
        <w:tabs>
          <w:tab w:val="left" w:pos="1001"/>
        </w:tabs>
        <w:spacing w:line="276" w:lineRule="auto"/>
        <w:ind w:left="0" w:right="351" w:firstLine="0"/>
      </w:pPr>
    </w:p>
    <w:p w14:paraId="4D235BB8" w14:textId="77777777" w:rsidR="00BD64CE" w:rsidRDefault="00BD64CE">
      <w:pPr>
        <w:pStyle w:val="ListParagraph"/>
        <w:tabs>
          <w:tab w:val="left" w:pos="1001"/>
        </w:tabs>
        <w:spacing w:line="276" w:lineRule="auto"/>
        <w:ind w:left="0" w:right="351" w:firstLine="0"/>
      </w:pPr>
    </w:p>
    <w:p w14:paraId="60827743" w14:textId="77777777" w:rsidR="00BD64CE" w:rsidRDefault="00BD64CE">
      <w:pPr>
        <w:pStyle w:val="ListParagraph"/>
        <w:tabs>
          <w:tab w:val="left" w:pos="1001"/>
        </w:tabs>
        <w:spacing w:line="276" w:lineRule="auto"/>
        <w:ind w:left="0" w:right="351" w:firstLine="0"/>
      </w:pPr>
    </w:p>
    <w:p w14:paraId="082621E1" w14:textId="77777777" w:rsidR="00BD64CE" w:rsidRDefault="00BD64CE">
      <w:pPr>
        <w:pStyle w:val="ListParagraph"/>
        <w:tabs>
          <w:tab w:val="left" w:pos="1001"/>
        </w:tabs>
        <w:spacing w:line="276" w:lineRule="auto"/>
        <w:ind w:left="0" w:right="351" w:firstLine="0"/>
      </w:pPr>
    </w:p>
    <w:p w14:paraId="39EE74BA" w14:textId="77777777" w:rsidR="00BD64CE" w:rsidRDefault="00BD64CE">
      <w:pPr>
        <w:pStyle w:val="ListParagraph"/>
        <w:tabs>
          <w:tab w:val="left" w:pos="1001"/>
        </w:tabs>
        <w:spacing w:line="276" w:lineRule="auto"/>
        <w:ind w:left="0" w:right="351" w:firstLine="0"/>
      </w:pPr>
    </w:p>
    <w:p w14:paraId="0C00E20F" w14:textId="77777777" w:rsidR="00BD64CE" w:rsidRDefault="00BD64CE">
      <w:pPr>
        <w:pStyle w:val="ListParagraph"/>
        <w:tabs>
          <w:tab w:val="left" w:pos="1001"/>
        </w:tabs>
        <w:spacing w:line="276" w:lineRule="auto"/>
        <w:ind w:left="0" w:right="351" w:firstLine="0"/>
      </w:pPr>
    </w:p>
    <w:p w14:paraId="18ED0ECD" w14:textId="77777777" w:rsidR="00BD64CE" w:rsidRDefault="00BD64CE">
      <w:pPr>
        <w:pStyle w:val="ListParagraph"/>
        <w:tabs>
          <w:tab w:val="left" w:pos="1001"/>
        </w:tabs>
        <w:spacing w:line="276" w:lineRule="auto"/>
        <w:ind w:left="0" w:right="351" w:firstLine="0"/>
      </w:pPr>
    </w:p>
    <w:p w14:paraId="595D8E89" w14:textId="77777777" w:rsidR="00BD64CE" w:rsidRDefault="00BD64CE">
      <w:pPr>
        <w:pStyle w:val="ListParagraph"/>
        <w:tabs>
          <w:tab w:val="left" w:pos="1001"/>
        </w:tabs>
        <w:spacing w:line="276" w:lineRule="auto"/>
        <w:ind w:left="0" w:right="351" w:firstLine="0"/>
      </w:pPr>
    </w:p>
    <w:p w14:paraId="75320338" w14:textId="77777777" w:rsidR="00BD64CE" w:rsidRDefault="00BD64CE">
      <w:pPr>
        <w:pStyle w:val="ListParagraph"/>
        <w:tabs>
          <w:tab w:val="left" w:pos="1001"/>
        </w:tabs>
        <w:spacing w:line="276" w:lineRule="auto"/>
        <w:ind w:left="0" w:right="351" w:firstLine="0"/>
      </w:pPr>
    </w:p>
    <w:p w14:paraId="1AB2794D" w14:textId="77777777" w:rsidR="00BD64CE" w:rsidRDefault="00BD64CE">
      <w:pPr>
        <w:pStyle w:val="ListParagraph"/>
        <w:tabs>
          <w:tab w:val="left" w:pos="1001"/>
        </w:tabs>
        <w:spacing w:line="276" w:lineRule="auto"/>
        <w:ind w:left="0" w:right="351" w:firstLine="0"/>
      </w:pPr>
    </w:p>
    <w:p w14:paraId="4BE43F7C" w14:textId="77777777" w:rsidR="00BD64CE" w:rsidRDefault="00BD64CE">
      <w:pPr>
        <w:pStyle w:val="ListParagraph"/>
        <w:tabs>
          <w:tab w:val="left" w:pos="1001"/>
        </w:tabs>
        <w:spacing w:line="276" w:lineRule="auto"/>
        <w:ind w:left="0" w:right="351" w:firstLine="0"/>
      </w:pPr>
    </w:p>
    <w:p w14:paraId="0E6460F3" w14:textId="77777777" w:rsidR="00BD64CE" w:rsidRDefault="00BD64CE">
      <w:pPr>
        <w:pStyle w:val="ListParagraph"/>
        <w:tabs>
          <w:tab w:val="left" w:pos="1001"/>
        </w:tabs>
        <w:spacing w:line="276" w:lineRule="auto"/>
        <w:ind w:left="0" w:right="351" w:firstLine="0"/>
      </w:pPr>
    </w:p>
    <w:p w14:paraId="3BE80925" w14:textId="77777777" w:rsidR="00BD64CE" w:rsidRDefault="00BD64CE">
      <w:pPr>
        <w:pStyle w:val="ListParagraph"/>
        <w:tabs>
          <w:tab w:val="left" w:pos="1001"/>
        </w:tabs>
        <w:spacing w:line="276" w:lineRule="auto"/>
        <w:ind w:left="0" w:right="351" w:firstLine="0"/>
      </w:pPr>
    </w:p>
    <w:p w14:paraId="4FB39321" w14:textId="77777777" w:rsidR="00BD64CE" w:rsidRDefault="00BD64CE">
      <w:pPr>
        <w:pStyle w:val="ListParagraph"/>
        <w:tabs>
          <w:tab w:val="left" w:pos="1001"/>
        </w:tabs>
        <w:spacing w:line="276" w:lineRule="auto"/>
        <w:ind w:left="0" w:right="351" w:firstLine="0"/>
      </w:pPr>
    </w:p>
    <w:p w14:paraId="372025CA" w14:textId="77777777" w:rsidR="00BD64CE" w:rsidRDefault="00BD64CE">
      <w:pPr>
        <w:pStyle w:val="ListParagraph"/>
        <w:tabs>
          <w:tab w:val="left" w:pos="1001"/>
        </w:tabs>
        <w:spacing w:line="276" w:lineRule="auto"/>
        <w:ind w:left="0" w:right="351" w:firstLine="0"/>
      </w:pPr>
    </w:p>
    <w:p w14:paraId="67569730" w14:textId="77777777" w:rsidR="00BD64CE" w:rsidRDefault="00BD64CE">
      <w:pPr>
        <w:pStyle w:val="ListParagraph"/>
        <w:tabs>
          <w:tab w:val="left" w:pos="1001"/>
        </w:tabs>
        <w:spacing w:line="276" w:lineRule="auto"/>
        <w:ind w:left="0" w:right="351" w:firstLine="0"/>
      </w:pPr>
    </w:p>
    <w:p w14:paraId="7FF30059" w14:textId="77777777" w:rsidR="00BD64CE" w:rsidRDefault="00BD64CE">
      <w:pPr>
        <w:pStyle w:val="ListParagraph"/>
        <w:tabs>
          <w:tab w:val="left" w:pos="1001"/>
        </w:tabs>
        <w:spacing w:line="276" w:lineRule="auto"/>
        <w:ind w:left="0" w:right="351" w:firstLine="0"/>
      </w:pPr>
    </w:p>
    <w:p w14:paraId="28615676" w14:textId="77777777" w:rsidR="00BD64CE" w:rsidRDefault="00BD64CE">
      <w:pPr>
        <w:pStyle w:val="ListParagraph"/>
        <w:tabs>
          <w:tab w:val="left" w:pos="1001"/>
        </w:tabs>
        <w:spacing w:line="276" w:lineRule="auto"/>
        <w:ind w:left="0" w:right="351" w:firstLine="0"/>
      </w:pPr>
    </w:p>
    <w:p w14:paraId="393EB7B9" w14:textId="77777777" w:rsidR="00BD64CE" w:rsidRDefault="00BD64CE">
      <w:pPr>
        <w:pStyle w:val="ListParagraph"/>
        <w:tabs>
          <w:tab w:val="left" w:pos="1001"/>
        </w:tabs>
        <w:spacing w:line="276" w:lineRule="auto"/>
        <w:ind w:left="0" w:right="351" w:firstLine="0"/>
      </w:pPr>
    </w:p>
    <w:p w14:paraId="361AF94B" w14:textId="77777777" w:rsidR="00BD64CE" w:rsidRDefault="00BD64CE">
      <w:pPr>
        <w:pStyle w:val="ListParagraph"/>
        <w:tabs>
          <w:tab w:val="left" w:pos="1001"/>
        </w:tabs>
        <w:spacing w:line="276" w:lineRule="auto"/>
        <w:ind w:left="0" w:right="351" w:firstLine="0"/>
      </w:pPr>
    </w:p>
    <w:p w14:paraId="43DA77DB" w14:textId="77777777" w:rsidR="00BD64CE" w:rsidRDefault="00BD64CE">
      <w:pPr>
        <w:pStyle w:val="ListParagraph"/>
        <w:tabs>
          <w:tab w:val="left" w:pos="1001"/>
        </w:tabs>
        <w:spacing w:line="276" w:lineRule="auto"/>
        <w:ind w:left="0" w:right="351" w:firstLine="0"/>
      </w:pPr>
    </w:p>
    <w:p w14:paraId="2F34DC95" w14:textId="77777777" w:rsidR="00BD64CE" w:rsidRDefault="00BD64CE">
      <w:pPr>
        <w:pStyle w:val="ListParagraph"/>
        <w:tabs>
          <w:tab w:val="left" w:pos="1001"/>
        </w:tabs>
        <w:spacing w:line="276" w:lineRule="auto"/>
        <w:ind w:left="0" w:right="351" w:firstLine="0"/>
      </w:pPr>
    </w:p>
    <w:p w14:paraId="19FF19AC" w14:textId="77777777" w:rsidR="00BD64CE" w:rsidRDefault="00BD64CE">
      <w:pPr>
        <w:pStyle w:val="ListParagraph"/>
        <w:tabs>
          <w:tab w:val="left" w:pos="1001"/>
        </w:tabs>
        <w:spacing w:line="276" w:lineRule="auto"/>
        <w:ind w:left="0" w:right="351" w:firstLine="0"/>
      </w:pPr>
    </w:p>
    <w:p w14:paraId="6A889148" w14:textId="77777777" w:rsidR="00BD64CE" w:rsidRDefault="00BD64CE">
      <w:pPr>
        <w:pStyle w:val="ListParagraph"/>
        <w:tabs>
          <w:tab w:val="left" w:pos="1001"/>
        </w:tabs>
        <w:spacing w:line="276" w:lineRule="auto"/>
        <w:ind w:left="0" w:right="351" w:firstLine="0"/>
      </w:pPr>
    </w:p>
    <w:p w14:paraId="143A6108" w14:textId="77777777" w:rsidR="00BD64CE" w:rsidRDefault="00BD64CE">
      <w:pPr>
        <w:pStyle w:val="ListParagraph"/>
        <w:tabs>
          <w:tab w:val="left" w:pos="1001"/>
        </w:tabs>
        <w:spacing w:line="276" w:lineRule="auto"/>
        <w:ind w:left="0" w:right="351" w:firstLine="0"/>
      </w:pPr>
    </w:p>
    <w:p w14:paraId="1EA93CA3" w14:textId="77777777" w:rsidR="00BD64CE" w:rsidRDefault="00BD64CE">
      <w:pPr>
        <w:pStyle w:val="ListParagraph"/>
        <w:tabs>
          <w:tab w:val="left" w:pos="1001"/>
        </w:tabs>
        <w:spacing w:line="276" w:lineRule="auto"/>
        <w:ind w:left="0" w:right="351" w:firstLine="0"/>
      </w:pPr>
    </w:p>
    <w:p w14:paraId="5D87ECB0" w14:textId="77777777" w:rsidR="00BD64CE" w:rsidRDefault="00BD64CE">
      <w:pPr>
        <w:pStyle w:val="ListParagraph"/>
        <w:tabs>
          <w:tab w:val="left" w:pos="1001"/>
        </w:tabs>
        <w:spacing w:line="276" w:lineRule="auto"/>
        <w:ind w:left="0" w:right="351" w:firstLine="0"/>
      </w:pPr>
    </w:p>
    <w:p w14:paraId="429013F9" w14:textId="77777777" w:rsidR="00BD64CE" w:rsidRDefault="00BD64CE">
      <w:pPr>
        <w:pStyle w:val="ListParagraph"/>
        <w:tabs>
          <w:tab w:val="left" w:pos="1001"/>
        </w:tabs>
        <w:spacing w:line="276" w:lineRule="auto"/>
        <w:ind w:left="0" w:right="351" w:firstLine="0"/>
      </w:pPr>
    </w:p>
    <w:p w14:paraId="2C5B10D9" w14:textId="77777777" w:rsidR="00BD64CE" w:rsidRDefault="00BD64CE">
      <w:pPr>
        <w:pStyle w:val="ListParagraph"/>
        <w:tabs>
          <w:tab w:val="left" w:pos="1001"/>
        </w:tabs>
        <w:spacing w:line="276" w:lineRule="auto"/>
        <w:ind w:left="0" w:right="351" w:firstLine="0"/>
      </w:pPr>
    </w:p>
    <w:p w14:paraId="3CA2230F" w14:textId="77777777" w:rsidR="00BD64CE" w:rsidRDefault="00BD64CE">
      <w:pPr>
        <w:pStyle w:val="ListParagraph"/>
        <w:tabs>
          <w:tab w:val="left" w:pos="1001"/>
        </w:tabs>
        <w:spacing w:line="276" w:lineRule="auto"/>
        <w:ind w:left="0" w:right="351" w:firstLine="0"/>
      </w:pPr>
    </w:p>
    <w:p w14:paraId="3327C234" w14:textId="77777777" w:rsidR="00BD64CE" w:rsidRDefault="00BD64CE">
      <w:pPr>
        <w:pStyle w:val="ListParagraph"/>
        <w:tabs>
          <w:tab w:val="left" w:pos="1001"/>
        </w:tabs>
        <w:spacing w:line="276" w:lineRule="auto"/>
        <w:ind w:left="0" w:right="351" w:firstLine="0"/>
      </w:pPr>
    </w:p>
    <w:p w14:paraId="175210DF" w14:textId="77777777" w:rsidR="00BD64CE" w:rsidRDefault="00BD64CE">
      <w:pPr>
        <w:pStyle w:val="ListParagraph"/>
        <w:tabs>
          <w:tab w:val="left" w:pos="1001"/>
        </w:tabs>
        <w:spacing w:line="276" w:lineRule="auto"/>
        <w:ind w:left="0" w:right="351" w:firstLine="0"/>
      </w:pPr>
    </w:p>
    <w:p w14:paraId="425DF588" w14:textId="77777777" w:rsidR="00BD64CE" w:rsidRDefault="00BD64CE">
      <w:pPr>
        <w:pStyle w:val="ListParagraph"/>
        <w:tabs>
          <w:tab w:val="left" w:pos="1001"/>
        </w:tabs>
        <w:spacing w:line="276" w:lineRule="auto"/>
        <w:ind w:left="0" w:right="351" w:firstLine="0"/>
      </w:pPr>
    </w:p>
    <w:p w14:paraId="29A136ED" w14:textId="77777777" w:rsidR="00BD64CE" w:rsidRDefault="00BD64CE">
      <w:pPr>
        <w:pStyle w:val="BodyText"/>
        <w:spacing w:before="1"/>
        <w:rPr>
          <w:sz w:val="16"/>
        </w:rPr>
      </w:pPr>
    </w:p>
    <w:p w14:paraId="28C4F7BE" w14:textId="77777777" w:rsidR="00BD64CE" w:rsidRDefault="00250931">
      <w:pPr>
        <w:pStyle w:val="Heading1"/>
        <w:ind w:left="1878"/>
      </w:pPr>
      <w:bookmarkStart w:id="9" w:name="_Toc532504788"/>
      <w:r>
        <w:t>Architecture and design of the system</w:t>
      </w:r>
      <w:bookmarkEnd w:id="9"/>
    </w:p>
    <w:p w14:paraId="2760FF1A" w14:textId="77777777" w:rsidR="00BD64CE" w:rsidRDefault="00BD64CE">
      <w:pPr>
        <w:pStyle w:val="BodyText"/>
        <w:rPr>
          <w:b/>
          <w:sz w:val="20"/>
        </w:rPr>
      </w:pPr>
    </w:p>
    <w:p w14:paraId="4F27626F" w14:textId="77777777" w:rsidR="00BD64CE" w:rsidRDefault="00BD64CE">
      <w:pPr>
        <w:pStyle w:val="BodyText"/>
        <w:rPr>
          <w:b/>
          <w:sz w:val="20"/>
        </w:rPr>
      </w:pPr>
    </w:p>
    <w:p w14:paraId="34F81BEF" w14:textId="77777777" w:rsidR="00BD64CE" w:rsidRDefault="00BD64CE">
      <w:pPr>
        <w:pStyle w:val="BodyText"/>
        <w:rPr>
          <w:b/>
          <w:sz w:val="20"/>
        </w:rPr>
      </w:pPr>
    </w:p>
    <w:p w14:paraId="2D5470F9" w14:textId="77777777" w:rsidR="00BD64CE" w:rsidRDefault="00BD64CE">
      <w:pPr>
        <w:pStyle w:val="BodyText"/>
        <w:rPr>
          <w:b/>
          <w:sz w:val="20"/>
        </w:rPr>
      </w:pPr>
    </w:p>
    <w:p w14:paraId="1B7ECF6F" w14:textId="77777777" w:rsidR="00BD64CE" w:rsidRDefault="00BD64CE">
      <w:pPr>
        <w:pStyle w:val="BodyText"/>
        <w:rPr>
          <w:b/>
          <w:sz w:val="20"/>
        </w:rPr>
      </w:pPr>
    </w:p>
    <w:p w14:paraId="6AE89A08" w14:textId="77777777" w:rsidR="00BD64CE" w:rsidRDefault="00BD64CE">
      <w:pPr>
        <w:pStyle w:val="BodyText"/>
        <w:rPr>
          <w:b/>
          <w:sz w:val="20"/>
        </w:rPr>
      </w:pPr>
    </w:p>
    <w:p w14:paraId="786A1465" w14:textId="77777777" w:rsidR="00BD64CE" w:rsidRDefault="00BD64CE">
      <w:pPr>
        <w:pStyle w:val="BodyText"/>
        <w:rPr>
          <w:b/>
          <w:sz w:val="20"/>
        </w:rPr>
      </w:pPr>
    </w:p>
    <w:p w14:paraId="189D71B0" w14:textId="77777777" w:rsidR="00BD64CE" w:rsidRDefault="00BD64CE">
      <w:pPr>
        <w:pStyle w:val="BodyText"/>
        <w:rPr>
          <w:b/>
          <w:sz w:val="20"/>
        </w:rPr>
      </w:pPr>
    </w:p>
    <w:p w14:paraId="6B1F1E50" w14:textId="77777777" w:rsidR="00BD64CE" w:rsidRDefault="00BD64CE">
      <w:pPr>
        <w:pStyle w:val="BodyText"/>
        <w:rPr>
          <w:b/>
          <w:sz w:val="20"/>
        </w:rPr>
      </w:pPr>
    </w:p>
    <w:p w14:paraId="23DAD7CE" w14:textId="77777777" w:rsidR="00BD64CE" w:rsidRDefault="00BD64CE">
      <w:pPr>
        <w:pStyle w:val="BodyText"/>
        <w:rPr>
          <w:b/>
          <w:sz w:val="20"/>
        </w:rPr>
      </w:pPr>
    </w:p>
    <w:p w14:paraId="1D95AD50" w14:textId="77777777" w:rsidR="00BD64CE" w:rsidRDefault="00BD64CE">
      <w:pPr>
        <w:pStyle w:val="BodyText"/>
        <w:rPr>
          <w:b/>
          <w:sz w:val="20"/>
        </w:rPr>
      </w:pPr>
    </w:p>
    <w:p w14:paraId="1226A7BD" w14:textId="77777777" w:rsidR="00BD64CE" w:rsidRDefault="00BD64CE">
      <w:pPr>
        <w:pStyle w:val="BodyText"/>
        <w:rPr>
          <w:b/>
          <w:sz w:val="20"/>
        </w:rPr>
      </w:pPr>
    </w:p>
    <w:p w14:paraId="6FFDB0AF" w14:textId="77777777" w:rsidR="00BD64CE" w:rsidRDefault="00BD64CE">
      <w:pPr>
        <w:pStyle w:val="BodyText"/>
        <w:rPr>
          <w:b/>
          <w:sz w:val="20"/>
        </w:rPr>
      </w:pPr>
    </w:p>
    <w:p w14:paraId="72701E29" w14:textId="77777777" w:rsidR="00BD64CE" w:rsidRDefault="00BD64CE">
      <w:pPr>
        <w:pStyle w:val="BodyText"/>
        <w:rPr>
          <w:b/>
          <w:sz w:val="20"/>
        </w:rPr>
      </w:pPr>
    </w:p>
    <w:p w14:paraId="5241FD02" w14:textId="77777777" w:rsidR="00BD64CE" w:rsidRDefault="00BD64CE">
      <w:pPr>
        <w:pStyle w:val="BodyText"/>
        <w:spacing w:before="7"/>
        <w:rPr>
          <w:b/>
          <w:sz w:val="18"/>
        </w:rPr>
      </w:pPr>
    </w:p>
    <w:p w14:paraId="48942824" w14:textId="77777777" w:rsidR="00BD64CE" w:rsidRDefault="00D7268F">
      <w:pPr>
        <w:spacing w:before="40"/>
        <w:ind w:left="794" w:right="590"/>
        <w:jc w:val="center"/>
        <w:rPr>
          <w:rFonts w:ascii="Calibri"/>
          <w:sz w:val="30"/>
        </w:rPr>
      </w:pPr>
      <w:r>
        <w:rPr>
          <w:noProof/>
        </w:rPr>
        <w:pict w14:anchorId="7F08CB1B">
          <v:group id="Group 15" o:spid="_x0000_s1196" style="position:absolute;left:0;text-align:left;margin-left:43.5pt;margin-top:23.05pt;width:525pt;height:316.2pt;z-index:-251634688;mso-wrap-distance-left:0;mso-wrap-distance-right:0;mso-position-horizontal-relative:page"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">
            <v:shape id="FreeForm 16" o:spid="_x0000_s1197" style="position:absolute;left:7005;top:1369;width:2838;height:2051;visibility:visible;mso-wrap-style:square;v-text-anchor:top" coordsize="2838,20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" adj="0,,0" path="m62,1932l,2051r132,-22l109,1996r-25,l78,1988r16,-12l62,1932xm94,1976r-16,12l84,1996r16,-11l94,1976xm100,1985r-16,11l109,1996r-9,-11xm2832,l94,1976r6,9l2838,8,2832,xe" fillcolor="black" stroked="f">
              <v:stroke joinstyle="round"/>
              <v:formulas/>
              <v:path arrowok="t" o:connecttype="segments" textboxrect="0,0,2838,2051"/>
            </v:shape>
            <v:shape id="FreeForm 17" o:spid="_x0000_s1198" style="position:absolute;left:2399;top:1343;width:2883;height:2044;visibility:visible;mso-wrap-style:square;v-text-anchor:top" coordsize="2883,20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adj="0,,0" path="m101,65r-6,8l2877,2044r6,-8l101,65xm,l63,118,95,73,79,61r5,-8l109,53,133,20,,xm84,53r-5,8l95,73r6,-8l84,53xm109,53r-25,l101,65r8,-12xe" fillcolor="black" stroked="f">
              <v:stroke joinstyle="round"/>
              <v:formulas/>
              <v:path arrowok="t" o:connecttype="segments" textboxrect="0,0,2883,2044"/>
            </v:shape>
            <v:shape id="FreeForm 18" o:spid="_x0000_s1199" style="position:absolute;left:4334;top:2897;width:4087;height:2175;visibility:visible;mso-wrap-style:square;v-text-anchor:top" coordsize="3600,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adj="0,,0" path="m1800,l,1087,1800,2175,3600,1087,1800,xe" stroked="f">
              <v:stroke joinstyle="round"/>
              <v:formulas/>
              <v:path arrowok="t" o:connecttype="segments" textboxrect="0,0,3600,2175"/>
            </v:shape>
            <v:shape id="FreeForm 19" o:spid="_x0000_s1200" style="position:absolute;left:4334;top:2918;width:3600;height:2175;visibility:visible;mso-wrap-style:square;v-text-anchor:top" coordsize="3600,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adj="0,,0" path="m,1087l1800,,3600,1087,1800,2175,,1087xe" filled="f" strokeweight="1pt">
              <v:stroke joinstyle="round"/>
              <v:formulas/>
              <v:path arrowok="t" o:connecttype="segments" textboxrect="0,0,3600,2175"/>
            </v:shape>
            <v:shape id="FreeForm 20" o:spid="_x0000_s1201" style="position:absolute;left:1125;top:5583;width:2880;height:1200;visibility:visible;mso-wrap-style:square;v-text-anchor:top" coordsize="2880,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adj="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round"/>
              <v:formulas/>
              <v:path arrowok="t" o:connecttype="segments" textboxrect="0,0,2880,1200"/>
            </v:shape>
            <v:shape id="FreeForm 21" o:spid="_x0000_s1202" style="position:absolute;left:2548;top:4552;width:2792;height:1012;visibility:visible;mso-wrap-style:square;v-text-anchor:top" coordsize="2792,1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adj="0,,0" path="m2677,52l,1002r4,9l2681,61r-4,-9xm2764,45r-68,l2699,54r-18,7l2699,113r65,-68xm2696,45r-19,7l2681,61r18,-7l2696,45xm2659,r18,52l2696,45r68,l2792,16,2659,xe" fillcolor="black" stroked="f">
              <v:stroke joinstyle="round"/>
              <v:formulas/>
              <v:path arrowok="t" o:connecttype="segments" textboxrect="0,0,2792,1012"/>
            </v:shape>
            <v:shape id="FreeForm 22" o:spid="_x0000_s1203" style="position:absolute;left:8490;top:5568;width:2880;height:1200;visibility:visible;mso-wrap-style:square;v-text-anchor:top" coordsize="2880,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adj="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round"/>
              <v:formulas/>
              <v:path arrowok="t" o:connecttype="segments" textboxrect="0,0,2880,1200"/>
            </v:shape>
            <v:shape id="FreeForm 23" o:spid="_x0000_s1204" style="position:absolute;left:7124;top:4478;width:2822;height:1070;visibility:visible;mso-wrap-style:square;v-text-anchor:top" coordsize="2822,1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adj="0,,0" path="m114,51r-3,10l2818,1069r4,-9l114,51xm133,l,14r92,98l111,61,92,54,95,44r22,l133,xm95,44l92,54r19,7l114,51,95,44xm117,44r-22,l114,51r3,-7xe" fillcolor="black" stroked="f">
              <v:stroke joinstyle="round"/>
              <v:formulas/>
              <v:path arrowok="t" o:connecttype="segments" textboxrect="0,0,2822,1070"/>
            </v:shape>
            <v:shape id="Picture 24" o:spid="_x0000_s1205" type="#_x0000_t75" style="position:absolute;left:2512;top:4140;width:2593;height:12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17" o:title=""/>
            </v:shape>
            <v:shape id="Picture 25" o:spid="_x0000_s1206" type="#_x0000_t75" style="position:absolute;left:2705;top:4362;width:2016;height: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18" o:title=""/>
            </v:shape>
            <v:shape id="Picture 26" o:spid="_x0000_s1207" type="#_x0000_t75" style="position:absolute;left:7751;top:4221;width:2588;height:1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19" o:title=""/>
            </v:shape>
            <v:shape id="Picture 27" o:spid="_x0000_s1208" type="#_x0000_t75" style="position:absolute;left:7930;top:4371;width:2013;height:8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20" o:title=""/>
            </v:shape>
            <v:shape id="_x0000_s1209" type="#_x0000_t202" style="position:absolute;left:4995;top:1589;width:198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style="mso-next-textbox:#_x0000_s1209" inset="0,0,0,0">
                <w:txbxContent>
                  <w:p w14:paraId="5B3D88EC" w14:textId="77777777" w:rsidR="00540812" w:rsidRDefault="00540812">
                    <w:pPr>
                      <w:spacing w:line="300" w:lineRule="exact"/>
                      <w:rPr>
                        <w:rFonts w:ascii="Calibri"/>
                        <w:sz w:val="30"/>
                      </w:rPr>
                    </w:pPr>
                    <w:r>
                      <w:rPr>
                        <w:rFonts w:ascii="Calibri"/>
                        <w:sz w:val="30"/>
                      </w:rPr>
                      <w:t>Requested Page</w:t>
                    </w:r>
                  </w:p>
                </w:txbxContent>
              </v:textbox>
            </v:shape>
            <v:shape id="Text Box 29" o:spid="_x0000_s1210" type="#_x0000_t202" style="position:absolute;left:5041;top:3683;width:2083;height: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style="mso-next-textbox:#Text Box 29" inset="0,0,0,0">
                <w:txbxContent>
                  <w:p w14:paraId="2FF83480" w14:textId="77777777" w:rsidR="00540812" w:rsidRDefault="00540812">
                    <w:pPr>
                      <w:spacing w:line="306" w:lineRule="exact"/>
                      <w:ind w:right="18"/>
                      <w:jc w:val="center"/>
                      <w:rPr>
                        <w:rFonts w:ascii="Calibri"/>
                        <w:b/>
                        <w:sz w:val="30"/>
                      </w:rPr>
                    </w:pPr>
                    <w:r>
                      <w:rPr>
                        <w:rFonts w:ascii="Calibri"/>
                        <w:b/>
                        <w:sz w:val="30"/>
                      </w:rPr>
                      <w:t>RENDERING</w:t>
                    </w:r>
                  </w:p>
                  <w:p w14:paraId="6002F0D5" w14:textId="77777777" w:rsidR="00540812" w:rsidRDefault="00540812">
                    <w:pPr>
                      <w:spacing w:line="306" w:lineRule="exact"/>
                      <w:ind w:right="18"/>
                      <w:jc w:val="center"/>
                      <w:rPr>
                        <w:rFonts w:ascii="Calibri"/>
                        <w:b/>
                        <w:sz w:val="30"/>
                      </w:rPr>
                    </w:pPr>
                    <w:r>
                      <w:rPr>
                        <w:rFonts w:ascii="Calibri"/>
                        <w:b/>
                        <w:sz w:val="30"/>
                      </w:rPr>
                      <w:t>ENGINE</w:t>
                    </w:r>
                  </w:p>
                </w:txbxContent>
              </v:textbox>
            </v:shape>
            <v:shape id="Text Box 30" o:spid="_x0000_s1211" type="#_x0000_t202" style="position:absolute;left:2035;top:5967;width:1226;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style="mso-next-textbox:#Text Box 30" inset="0,0,0,0">
                <w:txbxContent>
                  <w:p w14:paraId="4106299F" w14:textId="77777777" w:rsidR="00540812" w:rsidRDefault="00540812">
                    <w:pPr>
                      <w:spacing w:line="300" w:lineRule="exact"/>
                      <w:rPr>
                        <w:rFonts w:ascii="Calibri"/>
                        <w:b/>
                        <w:sz w:val="30"/>
                      </w:rPr>
                    </w:pPr>
                    <w:r>
                      <w:rPr>
                        <w:rFonts w:ascii="Calibri"/>
                        <w:b/>
                        <w:sz w:val="30"/>
                      </w:rPr>
                      <w:t>CSS CODE</w:t>
                    </w:r>
                  </w:p>
                </w:txbxContent>
              </v:textbox>
            </v:shape>
            <v:shape id="Text Box 31" o:spid="_x0000_s1212" type="#_x0000_t202" style="position:absolute;left:9282;top:5952;width:1513;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style="mso-next-textbox:#Text Box 31" inset="0,0,0,0">
                <w:txbxContent>
                  <w:p w14:paraId="1BE39CBD" w14:textId="77777777" w:rsidR="00540812" w:rsidRDefault="00540812">
                    <w:pPr>
                      <w:spacing w:line="300" w:lineRule="exact"/>
                      <w:rPr>
                        <w:rFonts w:ascii="Calibri"/>
                        <w:b/>
                        <w:sz w:val="30"/>
                      </w:rPr>
                    </w:pPr>
                    <w:r>
                      <w:rPr>
                        <w:rFonts w:ascii="Calibri"/>
                        <w:b/>
                        <w:sz w:val="30"/>
                      </w:rPr>
                      <w:t>HTML CODE</w:t>
                    </w:r>
                  </w:p>
                </w:txbxContent>
              </v:textbox>
            </v:shape>
            <v:shape id="Text Box 32" o:spid="_x0000_s1213" type="#_x0000_t202" style="position:absolute;left:8340;top:459;width:2955;height:8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style="mso-next-textbox:#Text Box 32" inset="0,0,0,0">
                <w:txbxContent>
                  <w:p w14:paraId="657F2636" w14:textId="77777777" w:rsidR="00540812" w:rsidRDefault="00540812">
                    <w:pPr>
                      <w:spacing w:before="119"/>
                      <w:ind w:left="507"/>
                      <w:rPr>
                        <w:rFonts w:ascii="Calibri"/>
                        <w:b/>
                        <w:sz w:val="36"/>
                      </w:rPr>
                    </w:pPr>
                    <w:r>
                      <w:rPr>
                        <w:rFonts w:ascii="Calibri"/>
                        <w:b/>
                        <w:sz w:val="36"/>
                      </w:rPr>
                      <w:t>WEB SERVER</w:t>
                    </w:r>
                  </w:p>
                </w:txbxContent>
              </v:textbox>
            </v:shape>
            <v:shape id="_x0000_s1214" type="#_x0000_t202" style="position:absolute;left:870;top:459;width:2955;height:8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style="mso-next-textbox:#_x0000_s1214" inset="0,0,0,0">
                <w:txbxContent>
                  <w:p w14:paraId="78B5EDEA" w14:textId="77777777" w:rsidR="00540812" w:rsidRDefault="00540812">
                    <w:pPr>
                      <w:spacing w:before="119"/>
                      <w:ind w:left="312"/>
                      <w:rPr>
                        <w:rFonts w:ascii="Calibri"/>
                        <w:b/>
                        <w:sz w:val="36"/>
                      </w:rPr>
                    </w:pPr>
                    <w:r>
                      <w:rPr>
                        <w:rFonts w:ascii="Calibri"/>
                        <w:b/>
                        <w:sz w:val="36"/>
                      </w:rPr>
                      <w:t>WEB BROWSER</w:t>
                    </w:r>
                  </w:p>
                </w:txbxContent>
              </v:textbox>
            </v:shape>
            <w10:wrap type="topAndBottom" anchorx="page"/>
          </v:group>
        </w:pict>
      </w:r>
      <w:r>
        <w:rPr>
          <w:noProof/>
        </w:rPr>
        <w:pict w14:anchorId="0F64B6EF">
          <v:group id="Group 34" o:spid="_x0000_s1192" style="position:absolute;left:0;text-align:left;margin-left:59.5pt;margin-top:-102pt;width:122.5pt;height:123.5pt;z-index:251641856;mso-position-horizontal-relative:page"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">
            <v:shape id="FreeForm 35" o:spid="_x0000_s1193" style="position:absolute;left:1200;top:-2031;width:2430;height:1230;visibility:visible;mso-wrap-style:square;v-text-anchor:top" coordsize="2430,1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adj="0,,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stroke joinstyle="round"/>
              <v:formulas/>
              <v:path arrowok="t" o:connecttype="segments" textboxrect="0,0,2430,1230"/>
            </v:shape>
            <v:shape id="FreeForm 36" o:spid="_x0000_s1194" style="position:absolute;left:2325;top:-786;width:120;height:1215;visibility:visible;mso-wrap-style:square;v-text-anchor:top" coordsize="120,1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adj="0,,0" path="m55,1095r-55,l60,1215r50,-100l55,1115r,-20xm65,l55,r,1115l65,1115,65,xm120,1095r-55,l65,1115r45,l120,1095xe" fillcolor="black" stroked="f">
              <v:stroke joinstyle="round"/>
              <v:formulas/>
              <v:path arrowok="t" o:connecttype="segments" textboxrect="0,0,120,1215"/>
            </v:shape>
            <v:shape id="Text Box 37" o:spid="_x0000_s1195" type="#_x0000_t202" style="position:absolute;left:1987;top:-1633;width:878;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style="mso-next-textbox:#Text Box 37" inset="0,0,0,0">
                <w:txbxContent>
                  <w:p w14:paraId="03ED58E4" w14:textId="77777777" w:rsidR="00540812" w:rsidRDefault="00540812">
                    <w:pPr>
                      <w:spacing w:line="300" w:lineRule="exact"/>
                      <w:rPr>
                        <w:rFonts w:ascii="Calibri"/>
                        <w:b/>
                        <w:sz w:val="30"/>
                      </w:rPr>
                    </w:pPr>
                    <w:r>
                      <w:rPr>
                        <w:rFonts w:ascii="Calibri"/>
                        <w:b/>
                        <w:sz w:val="30"/>
                      </w:rPr>
                      <w:t>CLIENT</w:t>
                    </w:r>
                  </w:p>
                </w:txbxContent>
              </v:textbox>
            </v:shape>
            <w10:wrap anchorx="page"/>
          </v:group>
        </w:pict>
      </w:r>
      <w:r>
        <w:rPr>
          <w:noProof/>
        </w:rPr>
        <w:pict w14:anchorId="25CAA67F">
          <v:group id="Group 38" o:spid="_x0000_s1188" style="position:absolute;left:0;text-align:left;margin-left:427pt;margin-top:-102pt;width:122.5pt;height:124.25pt;z-index:251642880;mso-position-horizontal-relative:page"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">
            <v:shape id="FreeForm 39" o:spid="_x0000_s1189" style="position:absolute;left:8550;top:-2031;width:2430;height:1230;visibility:visible;mso-wrap-style:square;v-text-anchor:top" coordsize="2430,1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adj="0,,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stroke joinstyle="round"/>
              <v:formulas/>
              <v:path arrowok="t" o:connecttype="segments" textboxrect="0,0,2430,1230"/>
            </v:shape>
            <v:shape id="FreeForm 40" o:spid="_x0000_s1190" style="position:absolute;left:9795;top:-771;width:120;height:1215;visibility:visible;mso-wrap-style:square;v-text-anchor:top" coordsize="120,1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adj="0,,0" path="m55,1095r-55,l60,1215r50,-100l55,1115r,-20xm65,l55,r,1115l65,1115,65,xm120,1095r-55,l65,1115r45,l120,1095xe" fillcolor="black" stroked="f">
              <v:stroke joinstyle="round"/>
              <v:formulas/>
              <v:path arrowok="t" o:connecttype="segments" textboxrect="0,0,120,1215"/>
            </v:shape>
            <v:shape id="Text Box 41" o:spid="_x0000_s1191" type="#_x0000_t202" style="position:absolute;left:9292;top:-1633;width:969;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style="mso-next-textbox:#Text Box 41" inset="0,0,0,0">
                <w:txbxContent>
                  <w:p w14:paraId="674E410A" w14:textId="77777777" w:rsidR="00540812" w:rsidRDefault="00540812">
                    <w:pPr>
                      <w:spacing w:line="300" w:lineRule="exact"/>
                      <w:rPr>
                        <w:rFonts w:ascii="Calibri"/>
                        <w:b/>
                        <w:sz w:val="30"/>
                      </w:rPr>
                    </w:pPr>
                    <w:r>
                      <w:rPr>
                        <w:rFonts w:ascii="Calibri"/>
                        <w:b/>
                        <w:sz w:val="30"/>
                      </w:rPr>
                      <w:t>SERVER</w:t>
                    </w:r>
                  </w:p>
                </w:txbxContent>
              </v:textbox>
            </v:shape>
            <w10:wrap anchorx="page"/>
          </v:group>
        </w:pict>
      </w:r>
      <w:r>
        <w:rPr>
          <w:noProof/>
        </w:rPr>
        <w:pict w14:anchorId="6A622E66">
          <v:shape id="FreeForm 42" o:spid="_x0000_s1187" style="position:absolute;left:0;text-align:left;margin-left:191.25pt;margin-top:36.95pt;width:227.25pt;height:6.75pt;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4545,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" adj="0,,0" path="m4426,14r-1,55l4445,70r,10l4425,80r-1,54l4538,80r-93,l4425,79r114,l4545,76,4426,14xm4425,69r,10l4445,80r,-10l4425,69xm,l,10,4425,79r,-10l,xe" fillcolor="black" stroked="f">
            <v:stroke joinstyle="round"/>
            <v:formulas/>
            <v:path arrowok="t" o:connecttype="segments" textboxrect="0,0,4545,135"/>
            <w10:wrap anchorx="page"/>
          </v:shape>
        </w:pict>
      </w:r>
      <w:r>
        <w:rPr>
          <w:noProof/>
        </w:rPr>
        <w:pict w14:anchorId="539AFE35">
          <v:shape id="FreeForm 43" o:spid="_x0000_s1186" style="position:absolute;left:0;text-align:left;margin-left:191.5pt;margin-top:50.7pt;width:225.45pt;height:6.75pt;z-index:251644928;visibility:visible;mso-wrap-style:square;mso-wrap-distance-left:9pt;mso-wrap-distance-top:0;mso-wrap-distance-right:9pt;mso-wrap-distance-bottom:0;mso-position-horizontal:absolute;mso-position-horizontal-relative:page;mso-position-vertical:absolute;mso-position-vertical-relative:text;v-text-anchor:top" coordsize="450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" adj="0,,0" path="m120,56r,10l4509,135r,-10l120,56xm121,l,59r119,61l120,66,100,65r,-10l120,55,121,xm100,55r,10l120,66r,-10l100,55xm120,55r-20,l120,56r,-1xe" fillcolor="black" stroked="f">
            <v:stroke joinstyle="round"/>
            <v:formulas/>
            <v:path arrowok="t" o:connecttype="segments" textboxrect="0,0,4509,135"/>
            <w10:wrap anchorx="page"/>
          </v:shape>
        </w:pict>
      </w:r>
      <w:r w:rsidR="00250931">
        <w:rPr>
          <w:rFonts w:ascii="Calibri"/>
          <w:sz w:val="30"/>
        </w:rPr>
        <w:t>Webpage request</w:t>
      </w:r>
    </w:p>
    <w:p w14:paraId="76D4D4ED" w14:textId="77777777" w:rsidR="00BD64CE" w:rsidRDefault="00BD64CE">
      <w:pPr>
        <w:jc w:val="center"/>
        <w:rPr>
          <w:rFonts w:ascii="Calibri"/>
          <w:sz w:val="30"/>
        </w:rPr>
        <w:sectPr w:rsidR="00BD64CE">
          <w:pgSz w:w="11910" w:h="16840"/>
          <w:pgMar w:top="700" w:right="360" w:bottom="560" w:left="440" w:header="341" w:footer="368" w:gutter="0"/>
          <w:cols w:space="720"/>
        </w:sectPr>
      </w:pPr>
    </w:p>
    <w:p w14:paraId="5DF97EDC" w14:textId="77777777" w:rsidR="00BD64CE" w:rsidRDefault="00BD64CE">
      <w:pPr>
        <w:pStyle w:val="BodyText"/>
        <w:spacing w:before="2"/>
        <w:rPr>
          <w:rFonts w:ascii="Calibri"/>
          <w:sz w:val="15"/>
        </w:rPr>
      </w:pPr>
    </w:p>
    <w:p w14:paraId="47849404" w14:textId="77777777" w:rsidR="00BD64CE" w:rsidRDefault="00D7268F">
      <w:pPr>
        <w:pStyle w:val="Heading1"/>
        <w:spacing w:before="87"/>
        <w:ind w:left="3323"/>
      </w:pPr>
      <w:bookmarkStart w:id="10" w:name="_Toc532504789"/>
      <w:r>
        <w:rPr>
          <w:noProof/>
        </w:rPr>
        <w:pict w14:anchorId="7C171A75">
          <v:group id="Group 44" o:spid="_x0000_s1175" style="position:absolute;left:0;text-align:left;margin-left:8.75pt;margin-top:55.45pt;width:530.45pt;height:720.05pt;z-index:-251639808;mso-position-horizontal-relative:page;mso-position-vertical-relative:page;mso-height-relative:margin" coordorigin="535,1595" coordsize="10609,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">
            <v:shape id="Picture 45" o:spid="_x0000_s1176" type="#_x0000_t75" style="position:absolute;left:535;top:1965;width:594;height: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">
              <v:imagedata r:id="rId21" o:title=""/>
            </v:shape>
            <v:shape id="Picture 46" o:spid="_x0000_s1177" type="#_x0000_t75" style="position:absolute;left:535;top:2712;width:594;height: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">
              <v:imagedata r:id="rId21" o:title=""/>
            </v:shape>
            <v:shape id="FreeForm 47" o:spid="_x0000_s1178" style="position:absolute;left:825;top:1595;width:2040;height:1140;visibility:visible;mso-wrap-style:square;v-text-anchor:top"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" adj="0,,0" path="m1020,l927,3r-90,7l749,21,664,36,583,55,505,78r-73,27l363,134r-64,33l240,203r-53,39l139,283,64,372,16,468,,570r4,52l36,722r62,93l187,899r53,39l299,973r64,33l432,1036r73,27l583,1086r81,19l749,1120r88,11l927,1138r93,2l1113,1138r90,-7l1291,1120r85,-15l1457,1086r78,-23l1608,1036r69,-30l1741,973r59,-35l1853,899r48,-41l1976,769r48,-96l2040,570r-4,-51l2004,419r-62,-93l1853,242r-53,-39l1741,167r-64,-33l1608,105,1535,78,1457,55,1376,36,1291,21,1203,10,1113,3,1020,xe" stroked="f">
              <v:stroke joinstyle="round"/>
              <v:formulas/>
              <v:path arrowok="t" o:connecttype="segments" textboxrect="0,0,2040,1140"/>
            </v:shape>
            <v:shape id="FreeForm 48" o:spid="_x0000_s1179" style="position:absolute;left:1207;top:1965;width:1863;height:1121;visibility:visible"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" adj="-11796480,,5400" path="m,570l16,468,64,372r75,-89l187,242r53,-39l299,167r64,-33l432,105,505,78,583,55,664,36,749,21,837,10,927,3,1020,r93,3l1203,10r88,11l1376,36r81,19l1535,78r73,27l1677,134r64,33l1800,203r53,39l1901,283r75,89l2024,468r16,102l2036,622r-32,100l1942,815r-89,84l1800,938r-59,35l1677,1006r-69,30l1535,1063r-78,23l1376,1105r-85,15l1203,1131r-90,7l1020,1140r-93,-2l837,1131r-88,-11l664,1105r-81,-19l505,1063r-73,-27l363,1006,299,973,240,938,187,899,139,858,64,769,16,673,,570xe" fillcolor="white [3212]" strokecolor="#4f81bd [3204]" strokeweight="1pt">
              <v:stroke joinstyle="miter"/>
              <v:formulas/>
              <v:path arrowok="t" o:connecttype="segments" textboxrect="0,0,2040,1140"/>
              <v:textbox style="mso-next-textbox:#FreeForm 48">
                <w:txbxContent>
                  <w:p w14:paraId="76D8D980" w14:textId="77777777" w:rsidR="00540812" w:rsidRDefault="00540812" w:rsidP="00CA5317">
                    <w:pPr>
                      <w:jc w:val="center"/>
                    </w:pPr>
                    <w:r w:rsidRPr="00CA5317">
                      <w:t>Request info</w:t>
                    </w:r>
                  </w:p>
                </w:txbxContent>
              </v:textbox>
            </v:shape>
            <v:shape id="FreeForm 49" o:spid="_x0000_s1180" style="position:absolute;left:2333;top:3008;width:8811;height:9868;visibility:visible;mso-wrap-style:square;v-text-anchor:top" coordsize="8655,10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" adj="0,,0" path="m8505,3911r-15,-8l8385,3851r,52l,3903r,15l8385,3918r,53l8490,3918r15,-7m8519,60r-15,-8l8399,r,52l14,52r,15l8399,67r,53l8504,67r15,-7m8535,5990r-15,-8l8415,5930r,52l30,5982r,15l8415,5997r,53l8520,5997r15,-7m8535,1991r-15,-8l8415,1931r,52l30,1983r,15l8415,1998r,53l8520,1998r15,-7m8595,8144r-15,-8l8475,8084r,52l15,8151r,15l8475,8151r,53l8595,8144t60,2220l8535,10303r,53l15,10341r,15l8535,10371r,52l8640,10371r15,-7e" fillcolor="black" stroked="f">
              <v:stroke joinstyle="round"/>
              <v:formulas/>
              <v:path arrowok="t" o:connecttype="segments" textboxrect="0,0,8655,10424"/>
            </v:shape>
            <v:shape id="FreeForm 50" o:spid="_x0000_s1181" style="position:absolute;left:1207;top:15108;width:2040;height:888;visibility:visible;mso-wrap-style:square;v-text-anchor:top"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" adj="0,,0" path="m,570l16,467,64,371r75,-89l187,241r53,-39l299,167r64,-33l432,104,505,77,583,55,664,35,749,20,837,9,927,2,1020,r93,2l1203,9r88,11l1376,35r81,20l1535,77r73,27l1677,134r64,33l1800,202r53,39l1901,282r75,89l2024,467r16,103l2036,622r-32,99l1942,814r-89,84l1800,937r-59,36l1677,1006r-69,29l1535,1062r-78,23l1376,1104r-85,15l1203,1130r-90,7l1020,1140r-93,-3l837,1130r-88,-11l664,1104r-81,-19l505,1062r-73,-27l363,1006,299,973,240,937,187,898,139,857,64,769,16,672,,570xe" filled="f" strokeweight="1pt">
              <v:stroke joinstyle="round"/>
              <v:formulas/>
              <v:path arrowok="t" o:connecttype="segments" textboxrect="0,0,2040,1140"/>
            </v:shape>
            <v:shape id="FreeForm 51" o:spid="_x0000_s1182" style="position:absolute;left:2239;top:3008;width:120;height:12100;visibility:visible;mso-wrap-style:square;v-text-anchor:top" coordsize="120,121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" adj="0,,0" path="m52,12030r-52,l60,12150r50,-100l52,12050r,-20xm67,l52,r,12050l67,12050,67,xm120,12030r-53,l67,12050r43,l120,12030xe" fillcolor="black" stroked="f">
              <v:stroke joinstyle="round"/>
              <v:formulas/>
              <v:path arrowok="t" o:connecttype="segments" textboxrect="0,0,120,12151"/>
            </v:shape>
            <v:shape id="FreeForm 53" o:spid="_x0000_s1183" style="position:absolute;left:3449;top:5116;width:4096;height:9072;visibility:visible;mso-wrap-style:square;v-text-anchor:top" coordsize="4096,9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" adj="0,,0" path="m3974,l,,,747r3974,l3974,t31,1920l31,1920r,747l4005,2667r,-747m4036,3960r-3974,l62,4707r3974,l4036,3960t13,2190l74,6150r,747l4049,6897r,-747m4096,8325r-3975,l121,9072r3975,l4096,8325e" stroked="f">
              <v:stroke joinstyle="round"/>
              <v:formulas/>
              <v:path arrowok="t" o:connecttype="segments" textboxrect="0,0,4096,9072"/>
            </v:shape>
            <v:line id="Line 54" o:spid="_x0000_s1184" style="position:absolute;visibility:visible" from="10901,3086" to="10977,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" strokecolor="black [3040]"/>
            <v:shape id="FreeForm 55" o:spid="_x0000_s1185" style="position:absolute;left:3307;top:15570;width:7695;height:120;visibility:visible;mso-wrap-style:square;v-text-anchor:top" coordsize="874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" adj="0,,0" path="m120,l,61r120,59l120,68r-20,l100,53r20,l120,xm120,53r-20,l100,68r20,l120,53xm120,68r-20,l120,68r,xm8745,38l120,53r,15l8745,53r,-15xe" fillcolor="black" stroked="f">
              <v:stroke joinstyle="round"/>
              <v:formulas/>
              <v:path arrowok="t" o:connecttype="segments" textboxrect="0,0,8745,120"/>
            </v:shape>
            <w10:wrap anchorx="page" anchory="page"/>
          </v:group>
        </w:pict>
      </w:r>
      <w:r w:rsidR="00250931">
        <w:t>Diagram of the website</w:t>
      </w:r>
      <w:bookmarkEnd w:id="10"/>
    </w:p>
    <w:p w14:paraId="442F2BFA" w14:textId="77777777" w:rsidR="00CA5317" w:rsidRDefault="00D7268F" w:rsidP="00CA5317">
      <w:pPr>
        <w:pStyle w:val="Heading2"/>
        <w:spacing w:before="176"/>
        <w:ind w:left="933"/>
      </w:pPr>
      <w:bookmarkStart w:id="11" w:name="_Toc532504790"/>
      <w:r>
        <w:rPr>
          <w:noProof/>
        </w:rPr>
        <w:pict w14:anchorId="1D5EE73A">
          <v:shape id="Text Box 270" o:spid="_x0000_s1174" type="#_x0000_t202" style="position:absolute;left:0;text-align:left;margin-left:36.35pt;margin-top:17.5pt;width:77.15pt;height:26.25pt;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" filled="f" stroked="f" strokeweight=".5pt">
            <v:textbox style="mso-next-textbox:#Text Box 270">
              <w:txbxContent>
                <w:p w14:paraId="08808C0B" w14:textId="77777777" w:rsidR="00540812" w:rsidRPr="00CA5317" w:rsidRDefault="00540812">
                  <w:pPr>
                    <w:rPr>
                      <w:b/>
                      <w:sz w:val="36"/>
                      <w:szCs w:val="36"/>
                    </w:rPr>
                  </w:pPr>
                  <w:r w:rsidRPr="00CA5317">
                    <w:rPr>
                      <w:b/>
                      <w:sz w:val="36"/>
                      <w:szCs w:val="36"/>
                    </w:rPr>
                    <w:t>BEGIN</w:t>
                  </w:r>
                </w:p>
              </w:txbxContent>
            </v:textbox>
          </v:shape>
        </w:pict>
      </w:r>
      <w:r>
        <w:rPr>
          <w:noProof/>
        </w:rPr>
        <w:pict w14:anchorId="5CD96520">
          <v:shape id="Text Box 56" o:spid="_x0000_s1173" type="#_x0000_t202" style="position:absolute;left:0;text-align:left;margin-left:216.55pt;margin-top:36pt;width:198.7pt;height:37.35pt;z-index:-25142067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" fillcolor="white [3212]" strokecolor="black [3213]">
            <v:textbox style="mso-next-textbox:#Text Box 56" inset="0,0,0,0">
              <w:txbxContent>
                <w:p w14:paraId="18B2B62F" w14:textId="77777777" w:rsidR="00540812" w:rsidRDefault="00540812" w:rsidP="00CA5317">
                  <w:pPr>
                    <w:spacing w:before="71"/>
                    <w:ind w:left="1480" w:right="1478"/>
                    <w:jc w:val="center"/>
                    <w:rPr>
                      <w:rFonts w:ascii="Calibri"/>
                      <w:b/>
                      <w:color w:val="000000" w:themeColor="text1"/>
                      <w:sz w:val="36"/>
                    </w:rPr>
                  </w:pPr>
                  <w:r>
                    <w:rPr>
                      <w:rFonts w:ascii="Calibri"/>
                      <w:b/>
                      <w:color w:val="000000" w:themeColor="text1"/>
                      <w:sz w:val="36"/>
                    </w:rPr>
                    <w:t>HOME</w:t>
                  </w:r>
                </w:p>
              </w:txbxContent>
            </v:textbox>
            <w10:wrap type="topAndBottom" anchorx="page"/>
          </v:shape>
        </w:pict>
      </w:r>
      <w:bookmarkEnd w:id="11"/>
    </w:p>
    <w:p w14:paraId="60B6FD72" w14:textId="77777777" w:rsidR="00BD64CE" w:rsidRDefault="00BD64CE">
      <w:pPr>
        <w:pStyle w:val="BodyText"/>
        <w:rPr>
          <w:b/>
          <w:sz w:val="20"/>
        </w:rPr>
      </w:pPr>
    </w:p>
    <w:p w14:paraId="6725E045" w14:textId="77777777" w:rsidR="00BD64CE" w:rsidRDefault="00BD64CE">
      <w:pPr>
        <w:pStyle w:val="BodyText"/>
        <w:rPr>
          <w:rFonts w:ascii="Calibri"/>
          <w:b/>
          <w:sz w:val="20"/>
        </w:rPr>
      </w:pPr>
    </w:p>
    <w:p w14:paraId="33199973" w14:textId="77777777" w:rsidR="00BD64CE" w:rsidRDefault="00BD64CE">
      <w:pPr>
        <w:pStyle w:val="BodyText"/>
        <w:rPr>
          <w:rFonts w:ascii="Calibri"/>
          <w:b/>
          <w:sz w:val="20"/>
        </w:rPr>
      </w:pPr>
    </w:p>
    <w:p w14:paraId="78209735" w14:textId="77777777" w:rsidR="00BD64CE" w:rsidRDefault="00D7268F">
      <w:pPr>
        <w:pStyle w:val="BodyText"/>
        <w:rPr>
          <w:rFonts w:ascii="Calibri"/>
          <w:b/>
          <w:sz w:val="20"/>
        </w:rPr>
      </w:pPr>
      <w:r>
        <w:rPr>
          <w:noProof/>
        </w:rPr>
        <w:pict w14:anchorId="1B095A4A">
          <v:shape id="Text Box 57" o:spid="_x0000_s1172" type="#_x0000_t202" style="position:absolute;margin-left:198.7pt;margin-top:1.25pt;width:198.7pt;height:37.35pt;z-index:-2516326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" fillcolor="white [3212]">
            <v:textbox style="mso-next-textbox:#Text Box 57" inset="0,0,0,0">
              <w:txbxContent>
                <w:p w14:paraId="7FC90C87" w14:textId="77777777" w:rsidR="00540812" w:rsidRDefault="00540812">
                  <w:pPr>
                    <w:spacing w:before="71"/>
                    <w:ind w:left="1246"/>
                    <w:rPr>
                      <w:rFonts w:ascii="Calibri"/>
                      <w:b/>
                      <w:sz w:val="36"/>
                    </w:rPr>
                  </w:pPr>
                  <w:r>
                    <w:rPr>
                      <w:rFonts w:ascii="Calibri"/>
                      <w:b/>
                      <w:sz w:val="36"/>
                    </w:rPr>
                    <w:t>PRODUCTS</w:t>
                  </w:r>
                </w:p>
              </w:txbxContent>
            </v:textbox>
            <w10:wrap type="topAndBottom" anchorx="page"/>
          </v:shape>
        </w:pict>
      </w:r>
    </w:p>
    <w:p w14:paraId="1555C292" w14:textId="77777777" w:rsidR="00BD64CE" w:rsidRDefault="00BD64CE">
      <w:pPr>
        <w:pStyle w:val="BodyText"/>
        <w:spacing w:before="11"/>
        <w:rPr>
          <w:rFonts w:ascii="Calibri"/>
          <w:b/>
          <w:sz w:val="11"/>
        </w:rPr>
      </w:pPr>
    </w:p>
    <w:p w14:paraId="16160753" w14:textId="77777777" w:rsidR="00BD64CE" w:rsidRDefault="00BD64CE">
      <w:pPr>
        <w:pStyle w:val="BodyText"/>
        <w:rPr>
          <w:rFonts w:ascii="Calibri"/>
          <w:b/>
          <w:sz w:val="20"/>
        </w:rPr>
      </w:pPr>
    </w:p>
    <w:p w14:paraId="6623BC0A" w14:textId="77777777" w:rsidR="00BD64CE" w:rsidRDefault="00BD64CE">
      <w:pPr>
        <w:pStyle w:val="BodyText"/>
        <w:rPr>
          <w:rFonts w:ascii="Calibri"/>
          <w:b/>
          <w:sz w:val="20"/>
        </w:rPr>
      </w:pPr>
    </w:p>
    <w:p w14:paraId="03F1B104" w14:textId="77777777" w:rsidR="00BD64CE" w:rsidRDefault="00D7268F">
      <w:pPr>
        <w:pStyle w:val="BodyText"/>
        <w:rPr>
          <w:rFonts w:ascii="Calibri"/>
          <w:b/>
          <w:sz w:val="20"/>
        </w:rPr>
      </w:pPr>
      <w:r>
        <w:rPr>
          <w:noProof/>
        </w:rPr>
        <w:pict w14:anchorId="50D97E4E">
          <v:shape id="Text Box 58" o:spid="_x0000_s1171" type="#_x0000_t202" style="position:absolute;margin-left:200.3pt;margin-top:11.8pt;width:198.7pt;height:37.35pt;z-index:-2516316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" fillcolor="white [3212]">
            <v:textbox style="mso-next-textbox:#Text Box 58" inset="0,0,0,0">
              <w:txbxContent>
                <w:p w14:paraId="1A1A2F39" w14:textId="77777777" w:rsidR="00540812" w:rsidRDefault="00540812">
                  <w:pPr>
                    <w:spacing w:before="72"/>
                    <w:ind w:left="1212"/>
                    <w:rPr>
                      <w:rFonts w:ascii="Calibri"/>
                      <w:b/>
                      <w:sz w:val="36"/>
                    </w:rPr>
                  </w:pPr>
                  <w:r>
                    <w:rPr>
                      <w:rFonts w:ascii="Calibri"/>
                      <w:b/>
                      <w:sz w:val="36"/>
                    </w:rPr>
                    <w:t>COMPARE</w:t>
                  </w:r>
                </w:p>
              </w:txbxContent>
            </v:textbox>
            <w10:wrap type="topAndBottom" anchorx="page"/>
          </v:shape>
        </w:pict>
      </w:r>
    </w:p>
    <w:p w14:paraId="6A2090B6" w14:textId="77777777" w:rsidR="00BD64CE" w:rsidRDefault="00BD64CE">
      <w:pPr>
        <w:pStyle w:val="BodyText"/>
        <w:spacing w:before="2"/>
        <w:rPr>
          <w:rFonts w:ascii="Calibri"/>
          <w:b/>
          <w:sz w:val="29"/>
        </w:rPr>
      </w:pPr>
    </w:p>
    <w:p w14:paraId="7E5C8109" w14:textId="77777777" w:rsidR="00BD64CE" w:rsidRDefault="00BD64CE">
      <w:pPr>
        <w:pStyle w:val="BodyText"/>
        <w:rPr>
          <w:rFonts w:ascii="Calibri"/>
          <w:b/>
          <w:sz w:val="20"/>
        </w:rPr>
      </w:pPr>
    </w:p>
    <w:p w14:paraId="3DCF3E31" w14:textId="77777777" w:rsidR="00BD64CE" w:rsidRDefault="00BD64CE">
      <w:pPr>
        <w:pStyle w:val="BodyText"/>
        <w:rPr>
          <w:rFonts w:ascii="Calibri"/>
          <w:b/>
          <w:sz w:val="20"/>
        </w:rPr>
      </w:pPr>
    </w:p>
    <w:p w14:paraId="5291A475" w14:textId="77777777" w:rsidR="00BD64CE" w:rsidRDefault="00BD64CE">
      <w:pPr>
        <w:pStyle w:val="BodyText"/>
        <w:rPr>
          <w:rFonts w:ascii="Calibri"/>
          <w:b/>
          <w:sz w:val="20"/>
        </w:rPr>
      </w:pPr>
    </w:p>
    <w:p w14:paraId="385F015C" w14:textId="77777777" w:rsidR="00BD64CE" w:rsidRDefault="00D7268F">
      <w:pPr>
        <w:pStyle w:val="BodyText"/>
        <w:spacing w:before="1"/>
        <w:rPr>
          <w:rFonts w:ascii="Calibri"/>
          <w:b/>
          <w:sz w:val="29"/>
        </w:rPr>
      </w:pPr>
      <w:r>
        <w:rPr>
          <w:noProof/>
        </w:rPr>
        <w:pict w14:anchorId="42CF63BB">
          <v:shape id="Text Box 59" o:spid="_x0000_s1170" type="#_x0000_t202" style="position:absolute;margin-left:197pt;margin-top:4.55pt;width:198.7pt;height:37.35pt;z-index:-2516305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" fillcolor="white [3212]">
            <v:textbox style="mso-next-textbox:#Text Box 59" inset="0,0,0,0">
              <w:txbxContent>
                <w:p w14:paraId="01BC3626" w14:textId="77777777" w:rsidR="00540812" w:rsidRDefault="00540812">
                  <w:pPr>
                    <w:spacing w:before="72"/>
                    <w:ind w:left="572"/>
                    <w:rPr>
                      <w:rFonts w:ascii="Calibri"/>
                      <w:b/>
                      <w:sz w:val="36"/>
                    </w:rPr>
                  </w:pPr>
                  <w:r>
                    <w:rPr>
                      <w:rFonts w:ascii="Calibri"/>
                      <w:b/>
                      <w:sz w:val="36"/>
                    </w:rPr>
                    <w:t xml:space="preserve">      ABOUT US</w:t>
                  </w:r>
                </w:p>
              </w:txbxContent>
            </v:textbox>
            <w10:wrap type="topAndBottom" anchorx="page"/>
          </v:shape>
        </w:pict>
      </w:r>
    </w:p>
    <w:p w14:paraId="2FC3ECA2" w14:textId="77777777" w:rsidR="00BD64CE" w:rsidRDefault="00BD64CE">
      <w:pPr>
        <w:pStyle w:val="BodyText"/>
        <w:rPr>
          <w:rFonts w:ascii="Calibri"/>
          <w:b/>
          <w:sz w:val="20"/>
        </w:rPr>
      </w:pPr>
    </w:p>
    <w:p w14:paraId="0A59BDE6" w14:textId="77777777" w:rsidR="00BD64CE" w:rsidRDefault="00BD64CE">
      <w:pPr>
        <w:pStyle w:val="BodyText"/>
        <w:rPr>
          <w:rFonts w:ascii="Calibri"/>
          <w:b/>
          <w:sz w:val="20"/>
        </w:rPr>
      </w:pPr>
    </w:p>
    <w:p w14:paraId="2FD6D920" w14:textId="77777777" w:rsidR="00BD64CE" w:rsidRDefault="00BD64CE">
      <w:pPr>
        <w:pStyle w:val="BodyText"/>
        <w:rPr>
          <w:rFonts w:ascii="Calibri"/>
          <w:b/>
          <w:sz w:val="20"/>
        </w:rPr>
      </w:pPr>
    </w:p>
    <w:p w14:paraId="60547FC8" w14:textId="77777777" w:rsidR="00BD64CE" w:rsidRDefault="00BD64CE">
      <w:pPr>
        <w:pStyle w:val="BodyText"/>
        <w:rPr>
          <w:rFonts w:ascii="Calibri"/>
          <w:b/>
          <w:sz w:val="20"/>
        </w:rPr>
      </w:pPr>
    </w:p>
    <w:p w14:paraId="24B70FB9" w14:textId="77777777" w:rsidR="00BD64CE" w:rsidRDefault="00D7268F">
      <w:pPr>
        <w:pStyle w:val="BodyText"/>
        <w:rPr>
          <w:rFonts w:ascii="Calibri"/>
          <w:b/>
          <w:sz w:val="19"/>
        </w:rPr>
      </w:pPr>
      <w:r>
        <w:rPr>
          <w:noProof/>
        </w:rPr>
        <w:pict w14:anchorId="2931DE44">
          <v:shape id="Text Box 61" o:spid="_x0000_s1169" type="#_x0000_t202" style="position:absolute;margin-left:196.25pt;margin-top:.9pt;width:198.75pt;height:37.35pt;z-index:-2516295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" fillcolor="white [3212]">
            <v:textbox style="mso-next-textbox:#Text Box 61" inset="0,0,0,0">
              <w:txbxContent>
                <w:p w14:paraId="47266A4B" w14:textId="77777777" w:rsidR="00540812" w:rsidRDefault="00540812">
                  <w:pPr>
                    <w:spacing w:before="73"/>
                    <w:ind w:left="1017"/>
                    <w:rPr>
                      <w:rFonts w:ascii="Calibri"/>
                      <w:b/>
                      <w:sz w:val="36"/>
                    </w:rPr>
                  </w:pPr>
                  <w:r>
                    <w:rPr>
                      <w:rFonts w:ascii="Calibri"/>
                      <w:b/>
                      <w:sz w:val="36"/>
                    </w:rPr>
                    <w:t xml:space="preserve">CONTACT </w:t>
                  </w:r>
                </w:p>
              </w:txbxContent>
            </v:textbox>
            <w10:wrap type="topAndBottom" anchorx="page"/>
          </v:shape>
        </w:pict>
      </w:r>
    </w:p>
    <w:p w14:paraId="1DE2ED8C" w14:textId="77777777" w:rsidR="00BD64CE" w:rsidRDefault="00BD64CE">
      <w:pPr>
        <w:pStyle w:val="BodyText"/>
        <w:rPr>
          <w:rFonts w:ascii="Calibri"/>
          <w:b/>
          <w:sz w:val="20"/>
        </w:rPr>
      </w:pPr>
    </w:p>
    <w:p w14:paraId="25BFD653" w14:textId="77777777" w:rsidR="00BD64CE" w:rsidRDefault="00BD64CE">
      <w:pPr>
        <w:pStyle w:val="BodyText"/>
        <w:rPr>
          <w:rFonts w:ascii="Calibri"/>
          <w:b/>
          <w:sz w:val="20"/>
        </w:rPr>
      </w:pPr>
    </w:p>
    <w:p w14:paraId="4B8DE60C" w14:textId="77777777" w:rsidR="00BD64CE" w:rsidRDefault="00BD64CE">
      <w:pPr>
        <w:pStyle w:val="BodyText"/>
        <w:rPr>
          <w:rFonts w:ascii="Calibri"/>
          <w:b/>
          <w:sz w:val="20"/>
        </w:rPr>
      </w:pPr>
    </w:p>
    <w:p w14:paraId="1DBF4788" w14:textId="77777777" w:rsidR="00BD64CE" w:rsidRDefault="00BD64CE">
      <w:pPr>
        <w:pStyle w:val="BodyText"/>
        <w:rPr>
          <w:rFonts w:ascii="Calibri"/>
          <w:b/>
          <w:sz w:val="20"/>
        </w:rPr>
      </w:pPr>
    </w:p>
    <w:p w14:paraId="4E27F8D5" w14:textId="77777777" w:rsidR="00BD64CE" w:rsidRDefault="00D7268F">
      <w:pPr>
        <w:pStyle w:val="BodyText"/>
        <w:rPr>
          <w:rFonts w:ascii="Calibri"/>
          <w:b/>
          <w:sz w:val="20"/>
        </w:rPr>
      </w:pPr>
      <w:r>
        <w:rPr>
          <w:noProof/>
        </w:rPr>
        <w:pict w14:anchorId="7928AEAA">
          <v:shape id="_x0000_s1168" type="#_x0000_t202" style="position:absolute;margin-left:198pt;margin-top:72.35pt;width:198.75pt;height:37.35pt;z-index:-2514257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" fillcolor="white [3212]">
            <v:textbox style="mso-next-textbox:#_x0000_s1168" inset="0,0,0,0">
              <w:txbxContent>
                <w:p w14:paraId="5882B1AF" w14:textId="77777777" w:rsidR="00540812" w:rsidRDefault="00540812">
                  <w:pPr>
                    <w:spacing w:before="73"/>
                    <w:jc w:val="center"/>
                    <w:rPr>
                      <w:rFonts w:ascii="Calibri"/>
                      <w:b/>
                      <w:sz w:val="36"/>
                    </w:rPr>
                  </w:pPr>
                  <w:r>
                    <w:rPr>
                      <w:rFonts w:ascii="Calibri"/>
                      <w:b/>
                      <w:sz w:val="36"/>
                    </w:rPr>
                    <w:t>REGISTER</w:t>
                  </w:r>
                </w:p>
              </w:txbxContent>
            </v:textbox>
            <w10:wrap type="topAndBottom" anchorx="page"/>
          </v:shape>
        </w:pict>
      </w:r>
      <w:r>
        <w:rPr>
          <w:noProof/>
        </w:rPr>
        <w:pict w14:anchorId="28C1B967">
          <v:shape id="_x0000_s1167" type="#_x0000_t202" style="position:absolute;margin-left:196.7pt;margin-top:10.7pt;width:198.75pt;height:37.35pt;z-index:-2516183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" fillcolor="white [3212]">
            <v:textbox style="mso-next-textbox:#_x0000_s1167" inset="0,0,0,0">
              <w:txbxContent>
                <w:p w14:paraId="52D74CBC" w14:textId="77777777" w:rsidR="00540812" w:rsidRDefault="00540812">
                  <w:pPr>
                    <w:spacing w:before="73"/>
                    <w:jc w:val="center"/>
                    <w:rPr>
                      <w:rFonts w:ascii="Calibri"/>
                      <w:b/>
                      <w:sz w:val="36"/>
                    </w:rPr>
                  </w:pPr>
                  <w:r>
                    <w:rPr>
                      <w:rFonts w:ascii="Calibri"/>
                      <w:b/>
                      <w:sz w:val="36"/>
                    </w:rPr>
                    <w:t>LOG IN</w:t>
                  </w:r>
                </w:p>
              </w:txbxContent>
            </v:textbox>
            <w10:wrap type="topAndBottom" anchorx="page"/>
          </v:shape>
        </w:pict>
      </w:r>
    </w:p>
    <w:p w14:paraId="6E81E7B5" w14:textId="77777777" w:rsidR="00BD64CE" w:rsidRDefault="00BD64CE">
      <w:pPr>
        <w:pStyle w:val="BodyText"/>
        <w:spacing w:before="4"/>
        <w:rPr>
          <w:rFonts w:ascii="Calibri"/>
          <w:b/>
          <w:sz w:val="11"/>
        </w:rPr>
      </w:pPr>
    </w:p>
    <w:p w14:paraId="08A2ECEA" w14:textId="77777777" w:rsidR="00BD64CE" w:rsidRDefault="00D7268F">
      <w:pPr>
        <w:pStyle w:val="BodyText"/>
        <w:rPr>
          <w:rFonts w:ascii="Calibri"/>
          <w:b/>
          <w:sz w:val="20"/>
        </w:rPr>
      </w:pPr>
      <w:r>
        <w:rPr>
          <w:noProof/>
        </w:rPr>
        <w:pict w14:anchorId="2AF271D2">
          <v:line id="Straight Connector 41" o:spid="_x0000_s1166" style="position:absolute;flip:y;z-index:251892736;visibility:visible" from="74.6pt,22.55pt" to="17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" strokecolor="#4579b8 [3044]"/>
        </w:pict>
      </w:r>
      <w:r>
        <w:rPr>
          <w:noProof/>
        </w:rPr>
        <w:pict w14:anchorId="3205511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9" o:spid="_x0000_s1165" type="#_x0000_t34" style="position:absolute;margin-left:374.75pt;margin-top:22.45pt;width:134.25pt;height:.1pt;flip:y;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" adj="10796,147031200,-63835" strokecolor="black [3213]">
            <v:stroke endarrow="open"/>
          </v:shape>
        </w:pict>
      </w:r>
    </w:p>
    <w:p w14:paraId="6D677EAF" w14:textId="77777777" w:rsidR="00BD64CE" w:rsidRDefault="00BD64CE">
      <w:pPr>
        <w:pStyle w:val="BodyText"/>
        <w:spacing w:before="1"/>
        <w:rPr>
          <w:rFonts w:ascii="Calibri"/>
          <w:b/>
          <w:sz w:val="20"/>
        </w:rPr>
      </w:pPr>
    </w:p>
    <w:p w14:paraId="3673E9D3" w14:textId="77777777" w:rsidR="00BD64CE" w:rsidRDefault="00D7268F">
      <w:pPr>
        <w:spacing w:before="27"/>
        <w:rPr>
          <w:rFonts w:ascii="Calibri"/>
          <w:b/>
          <w:sz w:val="36"/>
        </w:rPr>
      </w:pPr>
      <w:r>
        <w:rPr>
          <w:noProof/>
        </w:rPr>
        <w:pict w14:anchorId="1105BED9">
          <v:shape id="Text Box 42" o:spid="_x0000_s1164" type="#_x0000_t202" style="position:absolute;margin-left:44.35pt;margin-top:4.95pt;width:61.35pt;height:29.1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" fillcolor="white [3201]" strokecolor="white [3212]" strokeweight=".5pt">
            <v:textbox style="mso-next-textbox:#Text Box 42">
              <w:txbxContent>
                <w:p w14:paraId="434E7B84" w14:textId="77777777" w:rsidR="00540812" w:rsidRDefault="00540812">
                  <w:pPr>
                    <w:rPr>
                      <w:b/>
                      <w:bCs/>
                      <w:sz w:val="32"/>
                      <w:szCs w:val="32"/>
                    </w:rPr>
                  </w:pPr>
                  <w:r>
                    <w:rPr>
                      <w:b/>
                      <w:bCs/>
                      <w:sz w:val="32"/>
                      <w:szCs w:val="32"/>
                    </w:rPr>
                    <w:t>END</w:t>
                  </w:r>
                </w:p>
              </w:txbxContent>
            </v:textbox>
          </v:shape>
        </w:pict>
      </w:r>
      <w:r w:rsidR="00250931">
        <w:rPr>
          <w:rFonts w:ascii="Calibri"/>
          <w:b/>
          <w:sz w:val="20"/>
          <w:szCs w:val="24"/>
        </w:rPr>
        <w:t xml:space="preserve">                  </w:t>
      </w:r>
    </w:p>
    <w:p w14:paraId="17DE0D03" w14:textId="77777777" w:rsidR="00BD64CE" w:rsidRDefault="00BD64CE">
      <w:pPr>
        <w:rPr>
          <w:rFonts w:ascii="Calibri"/>
          <w:sz w:val="36"/>
        </w:rPr>
        <w:sectPr w:rsidR="00BD64CE">
          <w:pgSz w:w="11910" w:h="16840"/>
          <w:pgMar w:top="700" w:right="360" w:bottom="560" w:left="440" w:header="341" w:footer="368" w:gutter="0"/>
          <w:cols w:space="720"/>
        </w:sectPr>
      </w:pPr>
    </w:p>
    <w:p w14:paraId="3CA5D8E6" w14:textId="77777777" w:rsidR="00BD64CE" w:rsidRDefault="00D7268F">
      <w:pPr>
        <w:pStyle w:val="BodyText"/>
        <w:rPr>
          <w:rFonts w:ascii="Times New Roman"/>
          <w:sz w:val="20"/>
        </w:rPr>
      </w:pPr>
      <w:r>
        <w:rPr>
          <w:noProof/>
        </w:rPr>
        <w:lastRenderedPageBreak/>
        <w:pict w14:anchorId="2477413B">
          <v:group id="Group 62" o:spid="_x0000_s1161" style="position:absolute;margin-left:171.35pt;margin-top:43.65pt;width:265.3pt;height:43.3pt;z-index:251645952;mso-position-horizontal-relative:page;mso-position-vertical-relative:page" coordorigin="3427,874" coordsize="530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">
            <v:shape id="Picture 63" o:spid="_x0000_s1162" type="#_x0000_t75" style="position:absolute;left:3427;top:873;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">
              <v:imagedata r:id="rId22" o:title=""/>
            </v:shape>
            <v:shape id="Text Box 64" o:spid="_x0000_s1163" type="#_x0000_t202" style="position:absolute;left:3427;top:873;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style="mso-next-textbox:#Text Box 64" inset="0,0,0,0">
                <w:txbxContent>
                  <w:p w14:paraId="5A3FC59A" w14:textId="77777777" w:rsidR="00540812" w:rsidRDefault="00540812">
                    <w:pPr>
                      <w:spacing w:before="126"/>
                      <w:ind w:left="247"/>
                      <w:rPr>
                        <w:b/>
                        <w:sz w:val="40"/>
                      </w:rPr>
                    </w:pPr>
                    <w:r>
                      <w:rPr>
                        <w:b/>
                        <w:sz w:val="40"/>
                      </w:rPr>
                      <w:t>TASK SHEET REVIEW 1</w:t>
                    </w:r>
                  </w:p>
                </w:txbxContent>
              </v:textbox>
            </v:shape>
            <w10:wrap anchorx="page" anchory="page"/>
          </v:group>
        </w:pict>
      </w:r>
      <w:r w:rsidR="00250931">
        <w:rPr>
          <w:noProof/>
          <w:lang w:eastAsia="zh-CN" w:bidi="ar-SA"/>
        </w:rPr>
        <w:drawing>
          <wp:anchor distT="0" distB="0" distL="0" distR="0" simplePos="0" relativeHeight="251659264" behindDoc="1" locked="0" layoutInCell="1" allowOverlap="1" wp14:anchorId="0E0E4955" wp14:editId="551FEDA3">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3" cstate="print"/>
                    <a:stretch>
                      <a:fillRect/>
                    </a:stretch>
                  </pic:blipFill>
                  <pic:spPr>
                    <a:xfrm>
                      <a:off x="0" y="0"/>
                      <a:ext cx="272033" cy="210299"/>
                    </a:xfrm>
                    <a:prstGeom prst="rect">
                      <a:avLst/>
                    </a:prstGeom>
                  </pic:spPr>
                </pic:pic>
              </a:graphicData>
            </a:graphic>
          </wp:anchor>
        </w:drawing>
      </w:r>
      <w:r w:rsidR="00250931">
        <w:rPr>
          <w:noProof/>
          <w:lang w:eastAsia="zh-CN" w:bidi="ar-SA"/>
        </w:rPr>
        <w:drawing>
          <wp:anchor distT="0" distB="0" distL="0" distR="0" simplePos="0" relativeHeight="251660288" behindDoc="1" locked="0" layoutInCell="1" allowOverlap="1" wp14:anchorId="44EC630D" wp14:editId="3BA0C596">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r w:rsidR="00250931">
        <w:rPr>
          <w:noProof/>
          <w:lang w:eastAsia="zh-CN" w:bidi="ar-SA"/>
        </w:rPr>
        <w:drawing>
          <wp:anchor distT="0" distB="0" distL="0" distR="0" simplePos="0" relativeHeight="251661312" behindDoc="1" locked="0" layoutInCell="1" allowOverlap="1" wp14:anchorId="21C8D97F" wp14:editId="314C93FC">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4" cstate="print"/>
                    <a:stretch>
                      <a:fillRect/>
                    </a:stretch>
                  </pic:blipFill>
                  <pic:spPr>
                    <a:xfrm>
                      <a:off x="0" y="0"/>
                      <a:ext cx="272034" cy="316242"/>
                    </a:xfrm>
                    <a:prstGeom prst="rect">
                      <a:avLst/>
                    </a:prstGeom>
                  </pic:spPr>
                </pic:pic>
              </a:graphicData>
            </a:graphic>
          </wp:anchor>
        </w:drawing>
      </w:r>
      <w:r w:rsidR="00250931">
        <w:rPr>
          <w:noProof/>
          <w:lang w:eastAsia="zh-CN" w:bidi="ar-SA"/>
        </w:rPr>
        <w:drawing>
          <wp:anchor distT="0" distB="0" distL="0" distR="0" simplePos="0" relativeHeight="251662336" behindDoc="1" locked="0" layoutInCell="1" allowOverlap="1" wp14:anchorId="61D602E3" wp14:editId="6A399E39">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r w:rsidR="00250931">
        <w:rPr>
          <w:noProof/>
          <w:lang w:eastAsia="zh-CN" w:bidi="ar-SA"/>
        </w:rPr>
        <w:drawing>
          <wp:anchor distT="0" distB="0" distL="0" distR="0" simplePos="0" relativeHeight="251663360" behindDoc="1" locked="0" layoutInCell="1" allowOverlap="1" wp14:anchorId="3F77CFCB" wp14:editId="726B657A">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5" cstate="print"/>
                    <a:stretch>
                      <a:fillRect/>
                    </a:stretch>
                  </pic:blipFill>
                  <pic:spPr>
                    <a:xfrm>
                      <a:off x="0" y="0"/>
                      <a:ext cx="478005" cy="553212"/>
                    </a:xfrm>
                    <a:prstGeom prst="rect">
                      <a:avLst/>
                    </a:prstGeom>
                  </pic:spPr>
                </pic:pic>
              </a:graphicData>
            </a:graphic>
          </wp:anchor>
        </w:drawing>
      </w:r>
      <w:r w:rsidR="00250931">
        <w:rPr>
          <w:noProof/>
          <w:lang w:eastAsia="zh-CN" w:bidi="ar-SA"/>
        </w:rPr>
        <w:drawing>
          <wp:anchor distT="0" distB="0" distL="0" distR="0" simplePos="0" relativeHeight="251664384" behindDoc="1" locked="0" layoutInCell="1" allowOverlap="1" wp14:anchorId="1D20E525" wp14:editId="12037E9B">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6" cstate="print"/>
                    <a:stretch>
                      <a:fillRect/>
                    </a:stretch>
                  </pic:blipFill>
                  <pic:spPr>
                    <a:xfrm>
                      <a:off x="0" y="0"/>
                      <a:ext cx="288953" cy="335756"/>
                    </a:xfrm>
                    <a:prstGeom prst="rect">
                      <a:avLst/>
                    </a:prstGeom>
                  </pic:spPr>
                </pic:pic>
              </a:graphicData>
            </a:graphic>
          </wp:anchor>
        </w:drawing>
      </w:r>
      <w:r w:rsidR="00250931">
        <w:rPr>
          <w:noProof/>
          <w:lang w:eastAsia="zh-CN" w:bidi="ar-SA"/>
        </w:rPr>
        <w:drawing>
          <wp:anchor distT="0" distB="0" distL="0" distR="0" simplePos="0" relativeHeight="251665408" behindDoc="1" locked="0" layoutInCell="1" allowOverlap="1" wp14:anchorId="2B1CC2B2" wp14:editId="0965FDF6">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7" cstate="print"/>
                    <a:stretch>
                      <a:fillRect/>
                    </a:stretch>
                  </pic:blipFill>
                  <pic:spPr>
                    <a:xfrm>
                      <a:off x="0" y="0"/>
                      <a:ext cx="289317" cy="284797"/>
                    </a:xfrm>
                    <a:prstGeom prst="rect">
                      <a:avLst/>
                    </a:prstGeom>
                  </pic:spPr>
                </pic:pic>
              </a:graphicData>
            </a:graphic>
          </wp:anchor>
        </w:drawing>
      </w:r>
    </w:p>
    <w:p w14:paraId="417EBADC" w14:textId="77777777" w:rsidR="00BD64CE" w:rsidRDefault="00BD64CE">
      <w:pPr>
        <w:pStyle w:val="BodyText"/>
        <w:rPr>
          <w:rFonts w:ascii="Times New Roman"/>
          <w:sz w:val="20"/>
        </w:rPr>
      </w:pPr>
    </w:p>
    <w:p w14:paraId="35D35274" w14:textId="77777777" w:rsidR="00BD64CE" w:rsidRDefault="00BD64CE">
      <w:pPr>
        <w:pStyle w:val="BodyText"/>
        <w:rPr>
          <w:rFonts w:ascii="Times New Roman"/>
          <w:sz w:val="20"/>
        </w:rPr>
      </w:pPr>
    </w:p>
    <w:p w14:paraId="070EFF64" w14:textId="77777777" w:rsidR="00BD64CE" w:rsidRDefault="00BD64CE">
      <w:pPr>
        <w:pStyle w:val="BodyText"/>
        <w:spacing w:before="9" w:after="1"/>
        <w:rPr>
          <w:rFonts w:ascii="Times New Roman"/>
          <w:sz w:val="26"/>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170"/>
        <w:gridCol w:w="992"/>
        <w:gridCol w:w="1081"/>
        <w:gridCol w:w="1440"/>
      </w:tblGrid>
      <w:tr w:rsidR="00BD64CE" w14:paraId="45B56FEF" w14:textId="77777777">
        <w:trPr>
          <w:trHeight w:val="1264"/>
        </w:trPr>
        <w:tc>
          <w:tcPr>
            <w:tcW w:w="3242" w:type="dxa"/>
            <w:gridSpan w:val="2"/>
          </w:tcPr>
          <w:p w14:paraId="65684B3C" w14:textId="77777777" w:rsidR="00BD64CE" w:rsidRDefault="00250931">
            <w:pPr>
              <w:pStyle w:val="TableParagraph"/>
              <w:ind w:left="763"/>
              <w:rPr>
                <w:b/>
              </w:rPr>
            </w:pPr>
            <w:r>
              <w:rPr>
                <w:b/>
                <w:color w:val="221F1F"/>
              </w:rPr>
              <w:t>Project Ref. No.:</w:t>
            </w:r>
          </w:p>
          <w:p w14:paraId="6D1B2791" w14:textId="77777777" w:rsidR="00BD64CE" w:rsidRDefault="00BD64CE">
            <w:pPr>
              <w:pStyle w:val="TableParagraph"/>
              <w:rPr>
                <w:rFonts w:ascii="Times New Roman"/>
              </w:rPr>
            </w:pPr>
          </w:p>
          <w:p w14:paraId="45C9DFA9" w14:textId="77777777" w:rsidR="00BD64CE" w:rsidRDefault="00250931">
            <w:pPr>
              <w:pStyle w:val="TableParagraph"/>
              <w:ind w:left="605" w:right="577" w:firstLine="86"/>
              <w:rPr>
                <w:b/>
              </w:rPr>
            </w:pPr>
            <w:r>
              <w:rPr>
                <w:b/>
                <w:color w:val="221F1F"/>
              </w:rPr>
              <w:t>eP/Advertisement Portal Management</w:t>
            </w:r>
          </w:p>
          <w:p w14:paraId="6C962524" w14:textId="77777777" w:rsidR="00BD64CE" w:rsidRDefault="00250931">
            <w:pPr>
              <w:pStyle w:val="TableParagraph"/>
              <w:spacing w:line="232" w:lineRule="exact"/>
              <w:ind w:left="1056" w:right="1047"/>
              <w:jc w:val="center"/>
              <w:rPr>
                <w:b/>
              </w:rPr>
            </w:pPr>
            <w:r>
              <w:rPr>
                <w:b/>
                <w:color w:val="221F1F"/>
              </w:rPr>
              <w:t>System/01</w:t>
            </w:r>
          </w:p>
        </w:tc>
        <w:tc>
          <w:tcPr>
            <w:tcW w:w="1261" w:type="dxa"/>
            <w:vMerge w:val="restart"/>
          </w:tcPr>
          <w:p w14:paraId="571BD29C" w14:textId="77777777" w:rsidR="00BD64CE" w:rsidRDefault="00BD64CE">
            <w:pPr>
              <w:pStyle w:val="TableParagraph"/>
              <w:rPr>
                <w:rFonts w:ascii="Times New Roman"/>
                <w:sz w:val="24"/>
              </w:rPr>
            </w:pPr>
          </w:p>
          <w:p w14:paraId="616B8050" w14:textId="77777777" w:rsidR="00BD64CE" w:rsidRDefault="00BD64CE">
            <w:pPr>
              <w:pStyle w:val="TableParagraph"/>
              <w:rPr>
                <w:rFonts w:ascii="Times New Roman"/>
                <w:sz w:val="24"/>
              </w:rPr>
            </w:pPr>
          </w:p>
          <w:p w14:paraId="74266E80" w14:textId="77777777" w:rsidR="00BD64CE" w:rsidRDefault="00250931">
            <w:pPr>
              <w:pStyle w:val="TableParagraph"/>
              <w:spacing w:before="211"/>
              <w:ind w:left="365" w:right="231" w:hanging="111"/>
              <w:rPr>
                <w:b/>
              </w:rPr>
            </w:pPr>
            <w:r>
              <w:rPr>
                <w:b/>
                <w:color w:val="221F1F"/>
              </w:rPr>
              <w:t>Project Title:</w:t>
            </w:r>
          </w:p>
        </w:tc>
        <w:tc>
          <w:tcPr>
            <w:tcW w:w="1173" w:type="dxa"/>
            <w:vMerge w:val="restart"/>
          </w:tcPr>
          <w:p w14:paraId="016A24DB" w14:textId="77777777" w:rsidR="00BD64CE" w:rsidRDefault="00BD64CE">
            <w:pPr>
              <w:pStyle w:val="TableParagraph"/>
              <w:rPr>
                <w:rFonts w:ascii="Times New Roman"/>
                <w:sz w:val="24"/>
              </w:rPr>
            </w:pPr>
          </w:p>
          <w:p w14:paraId="60149EE1" w14:textId="77777777" w:rsidR="00BD64CE" w:rsidRDefault="00BD64CE">
            <w:pPr>
              <w:pStyle w:val="TableParagraph"/>
              <w:spacing w:before="5"/>
              <w:rPr>
                <w:rFonts w:ascii="Times New Roman"/>
                <w:sz w:val="20"/>
              </w:rPr>
            </w:pPr>
          </w:p>
          <w:p w14:paraId="121FF5DC" w14:textId="77777777" w:rsidR="00BD64CE" w:rsidRDefault="00250931">
            <w:pPr>
              <w:pStyle w:val="TableParagraph"/>
              <w:ind w:left="105" w:right="99" w:hanging="2"/>
              <w:jc w:val="center"/>
              <w:rPr>
                <w:b/>
              </w:rPr>
            </w:pPr>
            <w:r>
              <w:rPr>
                <w:b/>
                <w:color w:val="221F1F"/>
              </w:rPr>
              <w:t>Activity Plan Prepared By:</w:t>
            </w:r>
          </w:p>
        </w:tc>
        <w:tc>
          <w:tcPr>
            <w:tcW w:w="4683" w:type="dxa"/>
            <w:gridSpan w:val="4"/>
          </w:tcPr>
          <w:p w14:paraId="6F27A8E0" w14:textId="77777777" w:rsidR="00BD64CE" w:rsidRDefault="00BD64CE">
            <w:pPr>
              <w:pStyle w:val="TableParagraph"/>
              <w:rPr>
                <w:rFonts w:ascii="Times New Roman"/>
                <w:sz w:val="24"/>
              </w:rPr>
            </w:pPr>
          </w:p>
          <w:p w14:paraId="5F867CCE" w14:textId="77777777" w:rsidR="00BD64CE" w:rsidRDefault="00BD64CE">
            <w:pPr>
              <w:pStyle w:val="TableParagraph"/>
              <w:rPr>
                <w:rFonts w:ascii="Times New Roman"/>
                <w:sz w:val="20"/>
              </w:rPr>
            </w:pPr>
          </w:p>
          <w:p w14:paraId="456EC62C" w14:textId="77777777" w:rsidR="00BD64CE" w:rsidRDefault="00250931">
            <w:pPr>
              <w:pStyle w:val="TableParagraph"/>
              <w:ind w:left="457"/>
              <w:rPr>
                <w:b/>
              </w:rPr>
            </w:pPr>
            <w:r>
              <w:rPr>
                <w:b/>
                <w:color w:val="221F1F"/>
              </w:rPr>
              <w:t>Date of Preparation of Activity Plan:</w:t>
            </w:r>
          </w:p>
        </w:tc>
      </w:tr>
      <w:tr w:rsidR="00BD64CE" w14:paraId="6F879079" w14:textId="77777777">
        <w:trPr>
          <w:trHeight w:val="827"/>
        </w:trPr>
        <w:tc>
          <w:tcPr>
            <w:tcW w:w="632" w:type="dxa"/>
          </w:tcPr>
          <w:p w14:paraId="5C93F785" w14:textId="77777777" w:rsidR="00BD64CE" w:rsidRDefault="00250931">
            <w:pPr>
              <w:pStyle w:val="TableParagraph"/>
              <w:spacing w:before="127" w:line="252" w:lineRule="exact"/>
              <w:ind w:left="167"/>
              <w:rPr>
                <w:b/>
              </w:rPr>
            </w:pPr>
            <w:r>
              <w:rPr>
                <w:b/>
                <w:color w:val="221F1F"/>
              </w:rPr>
              <w:t>Sr.</w:t>
            </w:r>
          </w:p>
          <w:p w14:paraId="338B7F09" w14:textId="77777777" w:rsidR="00BD64CE" w:rsidRDefault="00250931">
            <w:pPr>
              <w:pStyle w:val="TableParagraph"/>
              <w:spacing w:line="252" w:lineRule="exact"/>
              <w:ind w:left="136"/>
              <w:rPr>
                <w:b/>
              </w:rPr>
            </w:pPr>
            <w:r>
              <w:rPr>
                <w:b/>
                <w:color w:val="221F1F"/>
              </w:rPr>
              <w:t>No.</w:t>
            </w:r>
          </w:p>
        </w:tc>
        <w:tc>
          <w:tcPr>
            <w:tcW w:w="2610" w:type="dxa"/>
          </w:tcPr>
          <w:p w14:paraId="09954E52" w14:textId="77777777" w:rsidR="00BD64CE" w:rsidRDefault="00BD64CE">
            <w:pPr>
              <w:pStyle w:val="TableParagraph"/>
              <w:spacing w:before="1"/>
              <w:rPr>
                <w:rFonts w:ascii="Times New Roman"/>
              </w:rPr>
            </w:pPr>
          </w:p>
          <w:p w14:paraId="3FEA4F4B" w14:textId="77777777" w:rsidR="00BD64CE" w:rsidRDefault="00250931">
            <w:pPr>
              <w:pStyle w:val="TableParagraph"/>
              <w:ind w:left="1029" w:right="1029"/>
              <w:jc w:val="center"/>
              <w:rPr>
                <w:b/>
              </w:rPr>
            </w:pPr>
            <w:r>
              <w:rPr>
                <w:b/>
                <w:color w:val="221F1F"/>
              </w:rPr>
              <w:t>Task</w:t>
            </w:r>
          </w:p>
        </w:tc>
        <w:tc>
          <w:tcPr>
            <w:tcW w:w="1261" w:type="dxa"/>
            <w:vMerge/>
            <w:tcBorders>
              <w:top w:val="nil"/>
            </w:tcBorders>
          </w:tcPr>
          <w:p w14:paraId="1AF0D03B" w14:textId="77777777" w:rsidR="00BD64CE" w:rsidRDefault="00BD64CE">
            <w:pPr>
              <w:rPr>
                <w:sz w:val="2"/>
                <w:szCs w:val="2"/>
              </w:rPr>
            </w:pPr>
          </w:p>
        </w:tc>
        <w:tc>
          <w:tcPr>
            <w:tcW w:w="1173" w:type="dxa"/>
            <w:vMerge/>
            <w:tcBorders>
              <w:top w:val="nil"/>
            </w:tcBorders>
          </w:tcPr>
          <w:p w14:paraId="23713510" w14:textId="77777777" w:rsidR="00BD64CE" w:rsidRDefault="00BD64CE">
            <w:pPr>
              <w:rPr>
                <w:sz w:val="2"/>
                <w:szCs w:val="2"/>
              </w:rPr>
            </w:pPr>
          </w:p>
        </w:tc>
        <w:tc>
          <w:tcPr>
            <w:tcW w:w="1170" w:type="dxa"/>
          </w:tcPr>
          <w:p w14:paraId="490D612E" w14:textId="77777777" w:rsidR="00BD64CE" w:rsidRDefault="00250931">
            <w:pPr>
              <w:pStyle w:val="TableParagraph"/>
              <w:ind w:left="327" w:hanging="87"/>
              <w:rPr>
                <w:b/>
              </w:rPr>
            </w:pPr>
            <w:r>
              <w:rPr>
                <w:b/>
                <w:color w:val="221F1F"/>
              </w:rPr>
              <w:t>Actual</w:t>
            </w:r>
          </w:p>
          <w:p w14:paraId="21560EA9" w14:textId="77777777" w:rsidR="00BD64CE" w:rsidRDefault="00250931">
            <w:pPr>
              <w:pStyle w:val="TableParagraph"/>
              <w:spacing w:before="6" w:line="252" w:lineRule="exact"/>
              <w:ind w:left="339" w:right="311" w:hanging="12"/>
              <w:rPr>
                <w:b/>
              </w:rPr>
            </w:pPr>
            <w:r>
              <w:rPr>
                <w:b/>
                <w:color w:val="221F1F"/>
              </w:rPr>
              <w:t>Start Date</w:t>
            </w:r>
          </w:p>
        </w:tc>
        <w:tc>
          <w:tcPr>
            <w:tcW w:w="992" w:type="dxa"/>
          </w:tcPr>
          <w:p w14:paraId="7D7D20EA" w14:textId="77777777" w:rsidR="00BD64CE" w:rsidRDefault="00250931">
            <w:pPr>
              <w:pStyle w:val="TableParagraph"/>
              <w:spacing w:before="127"/>
              <w:ind w:left="225" w:right="136" w:hanging="72"/>
              <w:rPr>
                <w:b/>
              </w:rPr>
            </w:pPr>
            <w:r>
              <w:rPr>
                <w:b/>
                <w:color w:val="221F1F"/>
              </w:rPr>
              <w:t>Actual Days</w:t>
            </w:r>
          </w:p>
        </w:tc>
        <w:tc>
          <w:tcPr>
            <w:tcW w:w="1081" w:type="dxa"/>
          </w:tcPr>
          <w:p w14:paraId="4464A1B3" w14:textId="77777777" w:rsidR="00BD64CE" w:rsidRDefault="00250931">
            <w:pPr>
              <w:pStyle w:val="TableParagraph"/>
              <w:ind w:left="280" w:hanging="36"/>
              <w:rPr>
                <w:b/>
              </w:rPr>
            </w:pPr>
            <w:r>
              <w:rPr>
                <w:b/>
                <w:color w:val="221F1F"/>
              </w:rPr>
              <w:t>Team</w:t>
            </w:r>
          </w:p>
          <w:p w14:paraId="639C310F" w14:textId="77777777" w:rsidR="00BD64CE" w:rsidRDefault="00250931">
            <w:pPr>
              <w:pStyle w:val="TableParagraph"/>
              <w:ind w:left="280" w:hanging="36"/>
              <w:rPr>
                <w:b/>
              </w:rPr>
            </w:pPr>
            <w:r>
              <w:rPr>
                <w:b/>
                <w:color w:val="221F1F"/>
              </w:rPr>
              <w:t>Mate Names</w:t>
            </w:r>
          </w:p>
        </w:tc>
        <w:tc>
          <w:tcPr>
            <w:tcW w:w="1440" w:type="dxa"/>
          </w:tcPr>
          <w:p w14:paraId="7A12EEE7" w14:textId="77777777" w:rsidR="00BD64CE" w:rsidRDefault="00BD64CE">
            <w:pPr>
              <w:pStyle w:val="TableParagraph"/>
              <w:spacing w:before="1"/>
              <w:rPr>
                <w:rFonts w:ascii="Times New Roman"/>
              </w:rPr>
            </w:pPr>
          </w:p>
          <w:p w14:paraId="436407AF" w14:textId="77777777" w:rsidR="00BD64CE" w:rsidRDefault="00250931">
            <w:pPr>
              <w:pStyle w:val="TableParagraph"/>
              <w:ind w:left="375"/>
              <w:rPr>
                <w:b/>
              </w:rPr>
            </w:pPr>
            <w:r>
              <w:rPr>
                <w:b/>
                <w:color w:val="221F1F"/>
              </w:rPr>
              <w:t>Status</w:t>
            </w:r>
          </w:p>
        </w:tc>
      </w:tr>
      <w:tr w:rsidR="00BD64CE" w14:paraId="58D8C889" w14:textId="77777777">
        <w:trPr>
          <w:trHeight w:val="289"/>
        </w:trPr>
        <w:tc>
          <w:tcPr>
            <w:tcW w:w="632" w:type="dxa"/>
          </w:tcPr>
          <w:p w14:paraId="3EBE723C" w14:textId="77777777" w:rsidR="00BD64CE" w:rsidRDefault="00250931">
            <w:pPr>
              <w:pStyle w:val="TableParagraph"/>
              <w:spacing w:line="229" w:lineRule="exact"/>
              <w:ind w:left="107"/>
            </w:pPr>
            <w:r>
              <w:t>1</w:t>
            </w:r>
          </w:p>
        </w:tc>
        <w:tc>
          <w:tcPr>
            <w:tcW w:w="2610" w:type="dxa"/>
          </w:tcPr>
          <w:p w14:paraId="2B314070" w14:textId="77777777" w:rsidR="00BD64CE" w:rsidRDefault="00250931">
            <w:pPr>
              <w:pStyle w:val="TableParagraph"/>
              <w:spacing w:line="229" w:lineRule="exact"/>
              <w:ind w:left="105"/>
            </w:pPr>
            <w:r>
              <w:t>Problem Statement</w:t>
            </w:r>
          </w:p>
        </w:tc>
        <w:tc>
          <w:tcPr>
            <w:tcW w:w="1261" w:type="dxa"/>
            <w:vMerge w:val="restart"/>
          </w:tcPr>
          <w:p w14:paraId="1B81DDF5" w14:textId="77777777" w:rsidR="00BD64CE" w:rsidRDefault="00BD64CE">
            <w:pPr>
              <w:pStyle w:val="TableParagraph"/>
              <w:rPr>
                <w:rFonts w:ascii="Times New Roman"/>
                <w:sz w:val="24"/>
              </w:rPr>
            </w:pPr>
          </w:p>
          <w:p w14:paraId="602CCE9A" w14:textId="77777777" w:rsidR="00BD64CE" w:rsidRDefault="00BD64CE">
            <w:pPr>
              <w:pStyle w:val="TableParagraph"/>
              <w:rPr>
                <w:rFonts w:ascii="Times New Roman"/>
                <w:sz w:val="24"/>
              </w:rPr>
            </w:pPr>
          </w:p>
          <w:p w14:paraId="31FED88A" w14:textId="77777777" w:rsidR="00BD64CE" w:rsidRDefault="00BD64CE">
            <w:pPr>
              <w:pStyle w:val="TableParagraph"/>
              <w:rPr>
                <w:sz w:val="24"/>
              </w:rPr>
            </w:pPr>
          </w:p>
          <w:p w14:paraId="7F8F3E66" w14:textId="74E2EA29" w:rsidR="00BD64CE" w:rsidRDefault="00250931" w:rsidP="008834FF">
            <w:pPr>
              <w:pStyle w:val="TableParagraph"/>
              <w:spacing w:before="9"/>
              <w:rPr>
                <w:sz w:val="28"/>
              </w:rPr>
            </w:pPr>
            <w:r>
              <w:rPr>
                <w:sz w:val="28"/>
              </w:rPr>
              <w:t xml:space="preserve"> </w:t>
            </w:r>
            <w:r w:rsidR="008834FF">
              <w:rPr>
                <w:sz w:val="28"/>
              </w:rPr>
              <w:t>ASKME-MOBILE</w:t>
            </w:r>
          </w:p>
          <w:p w14:paraId="403E2BE4" w14:textId="77777777" w:rsidR="008834FF" w:rsidRDefault="008834FF" w:rsidP="008834FF">
            <w:pPr>
              <w:pStyle w:val="TableParagraph"/>
              <w:spacing w:before="9"/>
              <w:rPr>
                <w:sz w:val="28"/>
              </w:rPr>
            </w:pPr>
          </w:p>
          <w:p w14:paraId="3559DEB1" w14:textId="77777777" w:rsidR="00BD64CE" w:rsidRDefault="00BD64CE">
            <w:pPr>
              <w:pStyle w:val="TableParagraph"/>
              <w:ind w:left="137"/>
            </w:pPr>
          </w:p>
        </w:tc>
        <w:tc>
          <w:tcPr>
            <w:tcW w:w="1173" w:type="dxa"/>
            <w:vMerge w:val="restart"/>
          </w:tcPr>
          <w:p w14:paraId="53C10E15" w14:textId="77777777" w:rsidR="00BD64CE" w:rsidRDefault="00BD64CE">
            <w:pPr>
              <w:pStyle w:val="TableParagraph"/>
              <w:rPr>
                <w:rFonts w:ascii="Times New Roman"/>
                <w:sz w:val="24"/>
              </w:rPr>
            </w:pPr>
          </w:p>
          <w:p w14:paraId="3046170B" w14:textId="77777777" w:rsidR="00BD64CE" w:rsidRDefault="00BD64CE">
            <w:pPr>
              <w:pStyle w:val="TableParagraph"/>
              <w:rPr>
                <w:rFonts w:ascii="Times New Roman"/>
                <w:sz w:val="24"/>
              </w:rPr>
            </w:pPr>
          </w:p>
          <w:p w14:paraId="0BEECB8E" w14:textId="77777777" w:rsidR="00BD64CE" w:rsidRDefault="00250931">
            <w:pPr>
              <w:pStyle w:val="TableParagraph"/>
              <w:rPr>
                <w:rFonts w:ascii="Times New Roman"/>
                <w:sz w:val="24"/>
              </w:rPr>
            </w:pPr>
            <w:r>
              <w:rPr>
                <w:rFonts w:ascii="Times New Roman"/>
                <w:sz w:val="24"/>
              </w:rPr>
              <w:t xml:space="preserve"> </w:t>
            </w:r>
          </w:p>
          <w:p w14:paraId="6303AFCB" w14:textId="301C4050" w:rsidR="00BD64CE" w:rsidRDefault="008834FF">
            <w:pPr>
              <w:pStyle w:val="TableParagraph"/>
              <w:spacing w:before="9"/>
              <w:rPr>
                <w:sz w:val="28"/>
              </w:rPr>
            </w:pPr>
            <w:r>
              <w:rPr>
                <w:sz w:val="28"/>
              </w:rPr>
              <w:t xml:space="preserve">  Phung</w:t>
            </w:r>
          </w:p>
          <w:p w14:paraId="1F7BFB34" w14:textId="77777777" w:rsidR="00BD64CE" w:rsidRDefault="00BD64CE">
            <w:pPr>
              <w:pStyle w:val="TableParagraph"/>
              <w:ind w:left="383" w:right="384"/>
              <w:jc w:val="center"/>
            </w:pPr>
          </w:p>
        </w:tc>
        <w:tc>
          <w:tcPr>
            <w:tcW w:w="1170" w:type="dxa"/>
          </w:tcPr>
          <w:p w14:paraId="7260C86A" w14:textId="77777777" w:rsidR="00BD64CE" w:rsidRDefault="00250931">
            <w:pPr>
              <w:pStyle w:val="TableParagraph"/>
              <w:spacing w:line="229" w:lineRule="exact"/>
              <w:ind w:left="102"/>
            </w:pPr>
            <w:r>
              <w:t>2</w:t>
            </w:r>
            <w:r w:rsidR="00207B95">
              <w:t>3</w:t>
            </w:r>
            <w:r>
              <w:t>-</w:t>
            </w:r>
            <w:r w:rsidR="00207B95">
              <w:t>May</w:t>
            </w:r>
            <w:r>
              <w:t>-</w:t>
            </w:r>
            <w:r w:rsidR="00207B95">
              <w:t>23</w:t>
            </w:r>
          </w:p>
        </w:tc>
        <w:tc>
          <w:tcPr>
            <w:tcW w:w="992" w:type="dxa"/>
          </w:tcPr>
          <w:p w14:paraId="05F57223" w14:textId="77777777" w:rsidR="00BD64CE" w:rsidRDefault="00250931">
            <w:pPr>
              <w:pStyle w:val="TableParagraph"/>
              <w:spacing w:line="229" w:lineRule="exact"/>
              <w:ind w:left="103"/>
            </w:pPr>
            <w:r>
              <w:t xml:space="preserve">    1</w:t>
            </w:r>
          </w:p>
        </w:tc>
        <w:tc>
          <w:tcPr>
            <w:tcW w:w="1081" w:type="dxa"/>
          </w:tcPr>
          <w:p w14:paraId="34286449" w14:textId="25A16741" w:rsidR="00BD64CE" w:rsidRDefault="008834FF" w:rsidP="008834FF">
            <w:pPr>
              <w:pStyle w:val="TableParagraph"/>
              <w:ind w:left="100"/>
              <w:jc w:val="center"/>
            </w:pPr>
            <w:r>
              <w:t>AN</w:t>
            </w:r>
          </w:p>
        </w:tc>
        <w:tc>
          <w:tcPr>
            <w:tcW w:w="1440" w:type="dxa"/>
          </w:tcPr>
          <w:p w14:paraId="0C9C0782" w14:textId="77777777" w:rsidR="00BD64CE" w:rsidRDefault="00250931">
            <w:pPr>
              <w:pStyle w:val="TableParagraph"/>
              <w:spacing w:line="229" w:lineRule="exact"/>
              <w:ind w:left="99"/>
            </w:pPr>
            <w:r>
              <w:t>Completed</w:t>
            </w:r>
          </w:p>
        </w:tc>
      </w:tr>
      <w:tr w:rsidR="00BD64CE" w14:paraId="651B8817" w14:textId="77777777">
        <w:trPr>
          <w:trHeight w:val="757"/>
        </w:trPr>
        <w:tc>
          <w:tcPr>
            <w:tcW w:w="632" w:type="dxa"/>
          </w:tcPr>
          <w:p w14:paraId="0F922676" w14:textId="77777777" w:rsidR="00BD64CE" w:rsidRDefault="00250931">
            <w:pPr>
              <w:pStyle w:val="TableParagraph"/>
              <w:ind w:left="107"/>
            </w:pPr>
            <w:r>
              <w:t>2</w:t>
            </w:r>
          </w:p>
        </w:tc>
        <w:tc>
          <w:tcPr>
            <w:tcW w:w="2610" w:type="dxa"/>
          </w:tcPr>
          <w:p w14:paraId="74DA258D" w14:textId="4D03052D" w:rsidR="00BD64CE" w:rsidRDefault="008834FF">
            <w:pPr>
              <w:pStyle w:val="TableParagraph"/>
              <w:ind w:left="105"/>
            </w:pPr>
            <w:r>
              <w:t>Analysis of Askme Mobile</w:t>
            </w:r>
            <w:r w:rsidR="00250931">
              <w:t xml:space="preserve"> requirements about the website</w:t>
            </w:r>
          </w:p>
        </w:tc>
        <w:tc>
          <w:tcPr>
            <w:tcW w:w="1261" w:type="dxa"/>
            <w:vMerge/>
            <w:tcBorders>
              <w:top w:val="nil"/>
            </w:tcBorders>
          </w:tcPr>
          <w:p w14:paraId="6FDF8443" w14:textId="77777777" w:rsidR="00BD64CE" w:rsidRDefault="00BD64CE">
            <w:pPr>
              <w:rPr>
                <w:sz w:val="2"/>
                <w:szCs w:val="2"/>
              </w:rPr>
            </w:pPr>
          </w:p>
        </w:tc>
        <w:tc>
          <w:tcPr>
            <w:tcW w:w="1173" w:type="dxa"/>
            <w:vMerge/>
            <w:tcBorders>
              <w:top w:val="nil"/>
            </w:tcBorders>
          </w:tcPr>
          <w:p w14:paraId="6CE1E9DC" w14:textId="77777777" w:rsidR="00BD64CE" w:rsidRDefault="00BD64CE">
            <w:pPr>
              <w:rPr>
                <w:sz w:val="2"/>
                <w:szCs w:val="2"/>
              </w:rPr>
            </w:pPr>
          </w:p>
        </w:tc>
        <w:tc>
          <w:tcPr>
            <w:tcW w:w="1170" w:type="dxa"/>
          </w:tcPr>
          <w:p w14:paraId="31D58FF0" w14:textId="77777777" w:rsidR="00BD64CE" w:rsidRDefault="00207B95">
            <w:pPr>
              <w:pStyle w:val="TableParagraph"/>
              <w:ind w:left="102"/>
            </w:pPr>
            <w:r>
              <w:t>23-May-23</w:t>
            </w:r>
          </w:p>
        </w:tc>
        <w:tc>
          <w:tcPr>
            <w:tcW w:w="992" w:type="dxa"/>
          </w:tcPr>
          <w:p w14:paraId="68FFBD22" w14:textId="77777777" w:rsidR="00BD64CE" w:rsidRDefault="00BD64CE">
            <w:pPr>
              <w:pStyle w:val="TableParagraph"/>
              <w:ind w:left="103"/>
            </w:pPr>
          </w:p>
          <w:p w14:paraId="36079E1D" w14:textId="77777777" w:rsidR="00BD64CE" w:rsidRDefault="00250931">
            <w:pPr>
              <w:pStyle w:val="TableParagraph"/>
              <w:ind w:left="103"/>
            </w:pPr>
            <w:r>
              <w:t xml:space="preserve">    1</w:t>
            </w:r>
          </w:p>
        </w:tc>
        <w:tc>
          <w:tcPr>
            <w:tcW w:w="1081" w:type="dxa"/>
          </w:tcPr>
          <w:p w14:paraId="5D49936D" w14:textId="77777777" w:rsidR="00BD64CE" w:rsidRDefault="00BD64CE" w:rsidP="008834FF">
            <w:pPr>
              <w:pStyle w:val="TableParagraph"/>
              <w:ind w:left="100"/>
              <w:jc w:val="center"/>
            </w:pPr>
          </w:p>
          <w:p w14:paraId="6AA9B514" w14:textId="3042E355" w:rsidR="00BD64CE" w:rsidRDefault="008834FF" w:rsidP="008834FF">
            <w:pPr>
              <w:pStyle w:val="TableParagraph"/>
              <w:ind w:left="100"/>
              <w:jc w:val="center"/>
            </w:pPr>
            <w:r>
              <w:t>AN</w:t>
            </w:r>
          </w:p>
        </w:tc>
        <w:tc>
          <w:tcPr>
            <w:tcW w:w="1440" w:type="dxa"/>
          </w:tcPr>
          <w:p w14:paraId="0B94C378" w14:textId="77777777" w:rsidR="00BD64CE" w:rsidRDefault="00250931">
            <w:pPr>
              <w:pStyle w:val="TableParagraph"/>
              <w:ind w:left="99"/>
            </w:pPr>
            <w:r>
              <w:t>Completed</w:t>
            </w:r>
          </w:p>
        </w:tc>
      </w:tr>
      <w:tr w:rsidR="008834FF" w14:paraId="14E2DC56" w14:textId="77777777">
        <w:trPr>
          <w:trHeight w:val="501"/>
        </w:trPr>
        <w:tc>
          <w:tcPr>
            <w:tcW w:w="632" w:type="dxa"/>
          </w:tcPr>
          <w:p w14:paraId="6C40CEB7" w14:textId="77777777" w:rsidR="008834FF" w:rsidRDefault="008834FF" w:rsidP="008834FF">
            <w:pPr>
              <w:pStyle w:val="TableParagraph"/>
              <w:spacing w:line="251" w:lineRule="exact"/>
              <w:ind w:left="107"/>
            </w:pPr>
            <w:r>
              <w:t>3</w:t>
            </w:r>
          </w:p>
        </w:tc>
        <w:tc>
          <w:tcPr>
            <w:tcW w:w="2610" w:type="dxa"/>
          </w:tcPr>
          <w:p w14:paraId="0D47460F" w14:textId="77777777" w:rsidR="008834FF" w:rsidRDefault="008834FF" w:rsidP="008834FF">
            <w:pPr>
              <w:pStyle w:val="TableParagraph"/>
              <w:spacing w:before="2" w:line="252" w:lineRule="exact"/>
              <w:ind w:left="105" w:right="310"/>
            </w:pPr>
            <w:r>
              <w:t>The scope of the work (in brief)</w:t>
            </w:r>
          </w:p>
        </w:tc>
        <w:tc>
          <w:tcPr>
            <w:tcW w:w="1261" w:type="dxa"/>
            <w:vMerge/>
            <w:tcBorders>
              <w:top w:val="nil"/>
            </w:tcBorders>
          </w:tcPr>
          <w:p w14:paraId="02575F6E" w14:textId="77777777" w:rsidR="008834FF" w:rsidRDefault="008834FF" w:rsidP="008834FF">
            <w:pPr>
              <w:rPr>
                <w:sz w:val="2"/>
                <w:szCs w:val="2"/>
              </w:rPr>
            </w:pPr>
          </w:p>
        </w:tc>
        <w:tc>
          <w:tcPr>
            <w:tcW w:w="1173" w:type="dxa"/>
            <w:vMerge/>
            <w:tcBorders>
              <w:top w:val="nil"/>
            </w:tcBorders>
          </w:tcPr>
          <w:p w14:paraId="6CF4B85B" w14:textId="77777777" w:rsidR="008834FF" w:rsidRDefault="008834FF" w:rsidP="008834FF">
            <w:pPr>
              <w:rPr>
                <w:sz w:val="2"/>
                <w:szCs w:val="2"/>
              </w:rPr>
            </w:pPr>
          </w:p>
        </w:tc>
        <w:tc>
          <w:tcPr>
            <w:tcW w:w="1170" w:type="dxa"/>
          </w:tcPr>
          <w:p w14:paraId="62FC1B2D" w14:textId="255BA4CC" w:rsidR="008834FF" w:rsidRDefault="008834FF" w:rsidP="008834FF">
            <w:pPr>
              <w:pStyle w:val="TableParagraph"/>
              <w:spacing w:line="251" w:lineRule="exact"/>
              <w:ind w:left="102"/>
            </w:pPr>
            <w:r>
              <w:t>24-May-23</w:t>
            </w:r>
          </w:p>
        </w:tc>
        <w:tc>
          <w:tcPr>
            <w:tcW w:w="992" w:type="dxa"/>
          </w:tcPr>
          <w:p w14:paraId="7CAB701A" w14:textId="77777777" w:rsidR="008834FF" w:rsidRDefault="008834FF" w:rsidP="008834FF">
            <w:pPr>
              <w:pStyle w:val="TableParagraph"/>
              <w:spacing w:line="251" w:lineRule="exact"/>
              <w:ind w:left="103"/>
            </w:pPr>
          </w:p>
          <w:p w14:paraId="57F895B9" w14:textId="77777777" w:rsidR="008834FF" w:rsidRDefault="008834FF" w:rsidP="008834FF">
            <w:pPr>
              <w:pStyle w:val="TableParagraph"/>
              <w:spacing w:line="251" w:lineRule="exact"/>
              <w:ind w:left="103"/>
            </w:pPr>
            <w:r>
              <w:t xml:space="preserve">    1</w:t>
            </w:r>
          </w:p>
        </w:tc>
        <w:tc>
          <w:tcPr>
            <w:tcW w:w="1081" w:type="dxa"/>
          </w:tcPr>
          <w:p w14:paraId="7694B2D8" w14:textId="77777777" w:rsidR="008834FF" w:rsidRDefault="008834FF" w:rsidP="008834FF">
            <w:pPr>
              <w:pStyle w:val="TableParagraph"/>
              <w:spacing w:line="251" w:lineRule="exact"/>
              <w:ind w:left="100"/>
              <w:jc w:val="center"/>
            </w:pPr>
          </w:p>
          <w:p w14:paraId="419E041A" w14:textId="3E2ADEF4" w:rsidR="008834FF" w:rsidRDefault="008834FF" w:rsidP="008834FF">
            <w:pPr>
              <w:pStyle w:val="TableParagraph"/>
              <w:spacing w:line="251" w:lineRule="exact"/>
              <w:ind w:left="100"/>
              <w:jc w:val="center"/>
            </w:pPr>
            <w:r>
              <w:t>PHUNG</w:t>
            </w:r>
          </w:p>
        </w:tc>
        <w:tc>
          <w:tcPr>
            <w:tcW w:w="1440" w:type="dxa"/>
          </w:tcPr>
          <w:p w14:paraId="66102831" w14:textId="77777777" w:rsidR="008834FF" w:rsidRDefault="008834FF" w:rsidP="008834FF">
            <w:pPr>
              <w:pStyle w:val="TableParagraph"/>
              <w:spacing w:line="251" w:lineRule="exact"/>
              <w:ind w:left="99"/>
            </w:pPr>
            <w:r>
              <w:t>Completed</w:t>
            </w:r>
          </w:p>
        </w:tc>
      </w:tr>
      <w:tr w:rsidR="00BD64CE" w14:paraId="4809F39E" w14:textId="77777777">
        <w:trPr>
          <w:trHeight w:val="502"/>
        </w:trPr>
        <w:tc>
          <w:tcPr>
            <w:tcW w:w="632" w:type="dxa"/>
          </w:tcPr>
          <w:p w14:paraId="5E2B7E5F" w14:textId="77777777" w:rsidR="00BD64CE" w:rsidRDefault="00250931">
            <w:pPr>
              <w:pStyle w:val="TableParagraph"/>
              <w:spacing w:line="251" w:lineRule="exact"/>
              <w:ind w:left="107"/>
            </w:pPr>
            <w:r>
              <w:t>4</w:t>
            </w:r>
          </w:p>
        </w:tc>
        <w:tc>
          <w:tcPr>
            <w:tcW w:w="2610" w:type="dxa"/>
          </w:tcPr>
          <w:p w14:paraId="459BE604" w14:textId="77777777" w:rsidR="00BD64CE" w:rsidRDefault="00250931">
            <w:pPr>
              <w:pStyle w:val="TableParagraph"/>
              <w:spacing w:before="2" w:line="252" w:lineRule="exact"/>
              <w:ind w:left="105" w:right="163"/>
            </w:pPr>
            <w:r>
              <w:t>Architecture and design of the system</w:t>
            </w:r>
          </w:p>
        </w:tc>
        <w:tc>
          <w:tcPr>
            <w:tcW w:w="1261" w:type="dxa"/>
            <w:vMerge/>
            <w:tcBorders>
              <w:top w:val="nil"/>
            </w:tcBorders>
          </w:tcPr>
          <w:p w14:paraId="08D409B0" w14:textId="77777777" w:rsidR="00BD64CE" w:rsidRDefault="00BD64CE">
            <w:pPr>
              <w:rPr>
                <w:sz w:val="2"/>
                <w:szCs w:val="2"/>
              </w:rPr>
            </w:pPr>
          </w:p>
        </w:tc>
        <w:tc>
          <w:tcPr>
            <w:tcW w:w="1173" w:type="dxa"/>
            <w:vMerge/>
            <w:tcBorders>
              <w:top w:val="nil"/>
            </w:tcBorders>
          </w:tcPr>
          <w:p w14:paraId="49845D6F" w14:textId="77777777" w:rsidR="00BD64CE" w:rsidRDefault="00BD64CE">
            <w:pPr>
              <w:rPr>
                <w:sz w:val="2"/>
                <w:szCs w:val="2"/>
              </w:rPr>
            </w:pPr>
          </w:p>
        </w:tc>
        <w:tc>
          <w:tcPr>
            <w:tcW w:w="1170" w:type="dxa"/>
          </w:tcPr>
          <w:p w14:paraId="76014383" w14:textId="77777777" w:rsidR="00BD64CE" w:rsidRDefault="00BD64CE">
            <w:pPr>
              <w:pStyle w:val="TableParagraph"/>
              <w:spacing w:line="251" w:lineRule="exact"/>
              <w:ind w:left="102"/>
            </w:pPr>
          </w:p>
          <w:p w14:paraId="2987F0C7" w14:textId="371598B3" w:rsidR="00BD64CE" w:rsidRDefault="008834FF">
            <w:pPr>
              <w:pStyle w:val="TableParagraph"/>
              <w:spacing w:line="251" w:lineRule="exact"/>
              <w:ind w:left="102"/>
            </w:pPr>
            <w:r>
              <w:t>24-May</w:t>
            </w:r>
            <w:r w:rsidR="00250931">
              <w:t>-18</w:t>
            </w:r>
          </w:p>
        </w:tc>
        <w:tc>
          <w:tcPr>
            <w:tcW w:w="992" w:type="dxa"/>
          </w:tcPr>
          <w:p w14:paraId="5F2CC341" w14:textId="77777777" w:rsidR="00BD64CE" w:rsidRDefault="00BD64CE">
            <w:pPr>
              <w:pStyle w:val="TableParagraph"/>
              <w:spacing w:line="251" w:lineRule="exact"/>
              <w:ind w:left="103"/>
            </w:pPr>
          </w:p>
          <w:p w14:paraId="534B80F5" w14:textId="77777777" w:rsidR="00BD64CE" w:rsidRDefault="00250931">
            <w:pPr>
              <w:pStyle w:val="TableParagraph"/>
              <w:spacing w:line="251" w:lineRule="exact"/>
              <w:ind w:left="103"/>
            </w:pPr>
            <w:r>
              <w:t xml:space="preserve">    2</w:t>
            </w:r>
          </w:p>
        </w:tc>
        <w:tc>
          <w:tcPr>
            <w:tcW w:w="1081" w:type="dxa"/>
          </w:tcPr>
          <w:p w14:paraId="129F29DF" w14:textId="2072CAE5" w:rsidR="00BD64CE" w:rsidRDefault="00BD64CE" w:rsidP="008834FF">
            <w:pPr>
              <w:pStyle w:val="TableParagraph"/>
              <w:spacing w:line="251" w:lineRule="exact"/>
              <w:jc w:val="center"/>
            </w:pPr>
          </w:p>
          <w:p w14:paraId="7F1614F1" w14:textId="6EDE7B7F" w:rsidR="00BD64CE" w:rsidRDefault="008834FF" w:rsidP="008834FF">
            <w:pPr>
              <w:pStyle w:val="TableParagraph"/>
              <w:spacing w:line="251" w:lineRule="exact"/>
              <w:jc w:val="center"/>
            </w:pPr>
            <w:r>
              <w:t>PHUNG</w:t>
            </w:r>
          </w:p>
        </w:tc>
        <w:tc>
          <w:tcPr>
            <w:tcW w:w="1440" w:type="dxa"/>
          </w:tcPr>
          <w:p w14:paraId="0D2E65F4" w14:textId="77777777" w:rsidR="00BD64CE" w:rsidRDefault="00250931">
            <w:pPr>
              <w:pStyle w:val="TableParagraph"/>
              <w:spacing w:line="251" w:lineRule="exact"/>
              <w:ind w:left="99"/>
            </w:pPr>
            <w:r>
              <w:t>Completed</w:t>
            </w:r>
          </w:p>
        </w:tc>
      </w:tr>
      <w:tr w:rsidR="00BD64CE" w14:paraId="7904C4FB" w14:textId="77777777">
        <w:trPr>
          <w:trHeight w:val="370"/>
        </w:trPr>
        <w:tc>
          <w:tcPr>
            <w:tcW w:w="632" w:type="dxa"/>
          </w:tcPr>
          <w:p w14:paraId="40D3D428" w14:textId="77777777" w:rsidR="00BD64CE" w:rsidRDefault="00250931">
            <w:pPr>
              <w:pStyle w:val="TableParagraph"/>
              <w:spacing w:line="230" w:lineRule="exact"/>
              <w:ind w:left="107"/>
            </w:pPr>
            <w:r>
              <w:t>5</w:t>
            </w:r>
          </w:p>
        </w:tc>
        <w:tc>
          <w:tcPr>
            <w:tcW w:w="2610" w:type="dxa"/>
          </w:tcPr>
          <w:p w14:paraId="197EE19E" w14:textId="77777777" w:rsidR="00BD64CE" w:rsidRDefault="00250931">
            <w:pPr>
              <w:pStyle w:val="TableParagraph"/>
              <w:spacing w:line="230" w:lineRule="exact"/>
              <w:ind w:left="105"/>
            </w:pPr>
            <w:r>
              <w:t>Diagram of the website</w:t>
            </w:r>
          </w:p>
        </w:tc>
        <w:tc>
          <w:tcPr>
            <w:tcW w:w="1261" w:type="dxa"/>
            <w:vMerge/>
            <w:tcBorders>
              <w:top w:val="nil"/>
            </w:tcBorders>
          </w:tcPr>
          <w:p w14:paraId="33A23122" w14:textId="77777777" w:rsidR="00BD64CE" w:rsidRDefault="00BD64CE">
            <w:pPr>
              <w:rPr>
                <w:sz w:val="2"/>
                <w:szCs w:val="2"/>
              </w:rPr>
            </w:pPr>
          </w:p>
        </w:tc>
        <w:tc>
          <w:tcPr>
            <w:tcW w:w="1173" w:type="dxa"/>
            <w:vMerge/>
            <w:tcBorders>
              <w:top w:val="nil"/>
            </w:tcBorders>
          </w:tcPr>
          <w:p w14:paraId="7043AACF" w14:textId="77777777" w:rsidR="00BD64CE" w:rsidRDefault="00BD64CE">
            <w:pPr>
              <w:rPr>
                <w:sz w:val="2"/>
                <w:szCs w:val="2"/>
              </w:rPr>
            </w:pPr>
          </w:p>
        </w:tc>
        <w:tc>
          <w:tcPr>
            <w:tcW w:w="1170" w:type="dxa"/>
          </w:tcPr>
          <w:p w14:paraId="6EFCAFA6" w14:textId="2F966DB3" w:rsidR="00BD64CE" w:rsidRDefault="008834FF">
            <w:pPr>
              <w:pStyle w:val="TableParagraph"/>
              <w:spacing w:line="230" w:lineRule="exact"/>
              <w:ind w:left="102"/>
            </w:pPr>
            <w:r>
              <w:t>25-May</w:t>
            </w:r>
            <w:r w:rsidR="00250931">
              <w:t>-18</w:t>
            </w:r>
          </w:p>
        </w:tc>
        <w:tc>
          <w:tcPr>
            <w:tcW w:w="992" w:type="dxa"/>
          </w:tcPr>
          <w:p w14:paraId="6EEB553C" w14:textId="77777777" w:rsidR="00BD64CE" w:rsidRDefault="00250931">
            <w:pPr>
              <w:pStyle w:val="TableParagraph"/>
              <w:spacing w:line="230" w:lineRule="exact"/>
              <w:ind w:left="103"/>
            </w:pPr>
            <w:r>
              <w:t xml:space="preserve">    2</w:t>
            </w:r>
          </w:p>
        </w:tc>
        <w:tc>
          <w:tcPr>
            <w:tcW w:w="1081" w:type="dxa"/>
          </w:tcPr>
          <w:p w14:paraId="5531C838" w14:textId="1B8FD757" w:rsidR="00BD64CE" w:rsidRDefault="008834FF" w:rsidP="008834FF">
            <w:pPr>
              <w:pStyle w:val="TableParagraph"/>
              <w:spacing w:line="230" w:lineRule="exact"/>
              <w:jc w:val="center"/>
            </w:pPr>
            <w:r>
              <w:t>DUONG</w:t>
            </w:r>
          </w:p>
        </w:tc>
        <w:tc>
          <w:tcPr>
            <w:tcW w:w="1440" w:type="dxa"/>
          </w:tcPr>
          <w:p w14:paraId="71DAFC0F" w14:textId="77777777" w:rsidR="00BD64CE" w:rsidRDefault="00250931">
            <w:pPr>
              <w:pStyle w:val="TableParagraph"/>
              <w:spacing w:line="230" w:lineRule="exact"/>
              <w:ind w:left="99"/>
            </w:pPr>
            <w:r>
              <w:t>Completed</w:t>
            </w:r>
          </w:p>
        </w:tc>
      </w:tr>
      <w:tr w:rsidR="00BD64CE" w14:paraId="4F2D4F80" w14:textId="77777777">
        <w:trPr>
          <w:trHeight w:val="334"/>
        </w:trPr>
        <w:tc>
          <w:tcPr>
            <w:tcW w:w="632" w:type="dxa"/>
          </w:tcPr>
          <w:p w14:paraId="4705C300" w14:textId="77777777" w:rsidR="00BD64CE" w:rsidRDefault="00250931">
            <w:pPr>
              <w:pStyle w:val="TableParagraph"/>
              <w:spacing w:line="234" w:lineRule="exact"/>
              <w:ind w:left="107"/>
            </w:pPr>
            <w:r>
              <w:t>6</w:t>
            </w:r>
          </w:p>
        </w:tc>
        <w:tc>
          <w:tcPr>
            <w:tcW w:w="2610" w:type="dxa"/>
          </w:tcPr>
          <w:p w14:paraId="4316AD8B" w14:textId="77777777" w:rsidR="00BD64CE" w:rsidRDefault="00250931">
            <w:pPr>
              <w:pStyle w:val="TableParagraph"/>
              <w:spacing w:line="234" w:lineRule="exact"/>
            </w:pPr>
            <w:r>
              <w:t xml:space="preserve">      Task Sheet</w:t>
            </w:r>
          </w:p>
        </w:tc>
        <w:tc>
          <w:tcPr>
            <w:tcW w:w="1261" w:type="dxa"/>
            <w:vMerge/>
            <w:tcBorders>
              <w:top w:val="nil"/>
            </w:tcBorders>
          </w:tcPr>
          <w:p w14:paraId="580C7F77" w14:textId="77777777" w:rsidR="00BD64CE" w:rsidRDefault="00BD64CE">
            <w:pPr>
              <w:rPr>
                <w:sz w:val="2"/>
                <w:szCs w:val="2"/>
              </w:rPr>
            </w:pPr>
          </w:p>
        </w:tc>
        <w:tc>
          <w:tcPr>
            <w:tcW w:w="1173" w:type="dxa"/>
            <w:vMerge/>
            <w:tcBorders>
              <w:top w:val="nil"/>
            </w:tcBorders>
          </w:tcPr>
          <w:p w14:paraId="7282ED7E" w14:textId="77777777" w:rsidR="00BD64CE" w:rsidRDefault="00BD64CE">
            <w:pPr>
              <w:rPr>
                <w:sz w:val="2"/>
                <w:szCs w:val="2"/>
              </w:rPr>
            </w:pPr>
          </w:p>
        </w:tc>
        <w:tc>
          <w:tcPr>
            <w:tcW w:w="1170" w:type="dxa"/>
          </w:tcPr>
          <w:p w14:paraId="23DDDEE1" w14:textId="6B6E8A95" w:rsidR="00BD64CE" w:rsidRDefault="008834FF">
            <w:pPr>
              <w:pStyle w:val="TableParagraph"/>
              <w:spacing w:line="234" w:lineRule="exact"/>
              <w:ind w:left="102"/>
            </w:pPr>
            <w:r>
              <w:t>25-May</w:t>
            </w:r>
            <w:r w:rsidR="00250931">
              <w:t>-18</w:t>
            </w:r>
          </w:p>
        </w:tc>
        <w:tc>
          <w:tcPr>
            <w:tcW w:w="992" w:type="dxa"/>
          </w:tcPr>
          <w:p w14:paraId="11BC2AFE" w14:textId="77777777" w:rsidR="00BD64CE" w:rsidRDefault="00250931">
            <w:pPr>
              <w:pStyle w:val="TableParagraph"/>
              <w:spacing w:line="234" w:lineRule="exact"/>
              <w:ind w:left="103"/>
            </w:pPr>
            <w:r>
              <w:t xml:space="preserve">    1</w:t>
            </w:r>
          </w:p>
        </w:tc>
        <w:tc>
          <w:tcPr>
            <w:tcW w:w="1081" w:type="dxa"/>
          </w:tcPr>
          <w:p w14:paraId="7ACA1029" w14:textId="74C72CC0" w:rsidR="00BD64CE" w:rsidRDefault="008834FF" w:rsidP="008834FF">
            <w:pPr>
              <w:pStyle w:val="TableParagraph"/>
              <w:spacing w:line="234" w:lineRule="exact"/>
              <w:ind w:left="100"/>
              <w:jc w:val="center"/>
            </w:pPr>
            <w:r>
              <w:t>DUONG</w:t>
            </w:r>
          </w:p>
        </w:tc>
        <w:tc>
          <w:tcPr>
            <w:tcW w:w="1440" w:type="dxa"/>
          </w:tcPr>
          <w:p w14:paraId="34DAF672" w14:textId="77777777" w:rsidR="00BD64CE" w:rsidRDefault="00250931">
            <w:pPr>
              <w:pStyle w:val="TableParagraph"/>
              <w:spacing w:line="234" w:lineRule="exact"/>
              <w:ind w:left="99"/>
            </w:pPr>
            <w:r>
              <w:t>Completed</w:t>
            </w:r>
          </w:p>
        </w:tc>
      </w:tr>
    </w:tbl>
    <w:p w14:paraId="184FC468" w14:textId="77777777" w:rsidR="00BD64CE" w:rsidRDefault="00BD64CE">
      <w:pPr>
        <w:pStyle w:val="BodyText"/>
        <w:rPr>
          <w:rFonts w:ascii="Times New Roman"/>
          <w:sz w:val="20"/>
        </w:rPr>
      </w:pPr>
    </w:p>
    <w:p w14:paraId="472E9AA1" w14:textId="77777777" w:rsidR="00BD64CE" w:rsidRDefault="00BD64CE">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BD64CE" w14:paraId="25DEC4D6" w14:textId="77777777">
        <w:trPr>
          <w:trHeight w:val="457"/>
        </w:trPr>
        <w:tc>
          <w:tcPr>
            <w:tcW w:w="10348" w:type="dxa"/>
            <w:gridSpan w:val="2"/>
          </w:tcPr>
          <w:p w14:paraId="61EEEBF3" w14:textId="77777777" w:rsidR="00BD64CE" w:rsidRDefault="00250931">
            <w:pPr>
              <w:pStyle w:val="TableParagraph"/>
              <w:ind w:left="110"/>
              <w:rPr>
                <w:b/>
                <w:sz w:val="24"/>
              </w:rPr>
            </w:pPr>
            <w:r>
              <w:rPr>
                <w:b/>
                <w:sz w:val="24"/>
              </w:rPr>
              <w:t>Date:</w:t>
            </w:r>
          </w:p>
        </w:tc>
      </w:tr>
      <w:tr w:rsidR="00BD64CE" w14:paraId="53DABA6F" w14:textId="77777777">
        <w:trPr>
          <w:trHeight w:val="3206"/>
        </w:trPr>
        <w:tc>
          <w:tcPr>
            <w:tcW w:w="5127" w:type="dxa"/>
          </w:tcPr>
          <w:p w14:paraId="6E320D5F" w14:textId="77777777" w:rsidR="00BD64CE" w:rsidRDefault="00250931">
            <w:pPr>
              <w:pStyle w:val="TableParagraph"/>
              <w:ind w:left="110"/>
              <w:rPr>
                <w:sz w:val="24"/>
              </w:rPr>
            </w:pPr>
            <w:r>
              <w:rPr>
                <w:sz w:val="24"/>
              </w:rPr>
              <w:t>Signature of Instructor:</w:t>
            </w:r>
          </w:p>
          <w:p w14:paraId="1137E83B" w14:textId="77777777" w:rsidR="00BD64CE" w:rsidRDefault="00BD64CE">
            <w:pPr>
              <w:pStyle w:val="TableParagraph"/>
              <w:rPr>
                <w:rFonts w:ascii="Times New Roman"/>
                <w:sz w:val="26"/>
              </w:rPr>
            </w:pPr>
          </w:p>
          <w:p w14:paraId="28D4D682" w14:textId="77777777" w:rsidR="00BD64CE" w:rsidRDefault="00BD64CE">
            <w:pPr>
              <w:pStyle w:val="TableParagraph"/>
              <w:rPr>
                <w:rFonts w:ascii="Times New Roman"/>
                <w:sz w:val="26"/>
              </w:rPr>
            </w:pPr>
          </w:p>
          <w:p w14:paraId="0836001D" w14:textId="77777777" w:rsidR="00BD64CE" w:rsidRDefault="00BD64CE">
            <w:pPr>
              <w:pStyle w:val="TableParagraph"/>
              <w:rPr>
                <w:rFonts w:ascii="Times New Roman"/>
                <w:sz w:val="26"/>
              </w:rPr>
            </w:pPr>
          </w:p>
          <w:p w14:paraId="1AAF0592" w14:textId="77777777" w:rsidR="00BD64CE" w:rsidRDefault="00BD64CE">
            <w:pPr>
              <w:pStyle w:val="TableParagraph"/>
              <w:rPr>
                <w:rFonts w:ascii="Times New Roman"/>
                <w:sz w:val="26"/>
              </w:rPr>
            </w:pPr>
          </w:p>
          <w:p w14:paraId="47756BE2" w14:textId="77777777" w:rsidR="00BD64CE" w:rsidRDefault="00BD64CE">
            <w:pPr>
              <w:pStyle w:val="TableParagraph"/>
              <w:rPr>
                <w:rFonts w:ascii="Times New Roman"/>
                <w:sz w:val="26"/>
              </w:rPr>
            </w:pPr>
          </w:p>
          <w:p w14:paraId="7EB89FA1" w14:textId="77777777" w:rsidR="00BD64CE" w:rsidRDefault="00BD64CE">
            <w:pPr>
              <w:pStyle w:val="TableParagraph"/>
              <w:rPr>
                <w:rFonts w:ascii="Times New Roman"/>
                <w:sz w:val="26"/>
              </w:rPr>
            </w:pPr>
          </w:p>
          <w:p w14:paraId="0BD0DE39" w14:textId="77777777" w:rsidR="00BD64CE" w:rsidRDefault="00BD64CE">
            <w:pPr>
              <w:pStyle w:val="TableParagraph"/>
              <w:rPr>
                <w:rFonts w:ascii="Times New Roman"/>
                <w:sz w:val="26"/>
              </w:rPr>
            </w:pPr>
          </w:p>
          <w:p w14:paraId="66E9F890" w14:textId="77777777" w:rsidR="00BD64CE" w:rsidRDefault="00BD64CE">
            <w:pPr>
              <w:pStyle w:val="TableParagraph"/>
              <w:rPr>
                <w:rFonts w:ascii="Times New Roman"/>
                <w:sz w:val="33"/>
              </w:rPr>
            </w:pPr>
          </w:p>
          <w:p w14:paraId="38F18D92" w14:textId="77777777" w:rsidR="00BD64CE" w:rsidRDefault="00250931">
            <w:pPr>
              <w:pStyle w:val="TableParagraph"/>
              <w:ind w:left="110"/>
              <w:rPr>
                <w:b/>
                <w:sz w:val="24"/>
              </w:rPr>
            </w:pPr>
            <w:r>
              <w:rPr>
                <w:b/>
                <w:sz w:val="24"/>
              </w:rPr>
              <w:t>Ms. Le Mong Thuy</w:t>
            </w:r>
          </w:p>
        </w:tc>
        <w:tc>
          <w:tcPr>
            <w:tcW w:w="5221" w:type="dxa"/>
          </w:tcPr>
          <w:p w14:paraId="25D0EB0A" w14:textId="77777777" w:rsidR="00BD64CE" w:rsidRDefault="00250931">
            <w:pPr>
              <w:pStyle w:val="TableParagraph"/>
              <w:ind w:left="108"/>
              <w:rPr>
                <w:sz w:val="24"/>
              </w:rPr>
            </w:pPr>
            <w:r>
              <w:rPr>
                <w:sz w:val="24"/>
              </w:rPr>
              <w:t>Signature of Team Leader:</w:t>
            </w:r>
          </w:p>
          <w:p w14:paraId="5AD59FAB" w14:textId="77777777" w:rsidR="00BD64CE" w:rsidRDefault="00BD64CE">
            <w:pPr>
              <w:pStyle w:val="TableParagraph"/>
              <w:rPr>
                <w:rFonts w:ascii="Times New Roman"/>
                <w:sz w:val="26"/>
              </w:rPr>
            </w:pPr>
          </w:p>
          <w:p w14:paraId="505B566F" w14:textId="77777777" w:rsidR="00BD64CE" w:rsidRDefault="00BD64CE">
            <w:pPr>
              <w:pStyle w:val="TableParagraph"/>
              <w:rPr>
                <w:rFonts w:ascii="Times New Roman"/>
                <w:sz w:val="26"/>
              </w:rPr>
            </w:pPr>
          </w:p>
          <w:p w14:paraId="5B0FCF11" w14:textId="77777777" w:rsidR="00BD64CE" w:rsidRDefault="00BD64CE">
            <w:pPr>
              <w:pStyle w:val="TableParagraph"/>
              <w:rPr>
                <w:rFonts w:ascii="Times New Roman"/>
                <w:sz w:val="26"/>
              </w:rPr>
            </w:pPr>
          </w:p>
          <w:p w14:paraId="0887AADA" w14:textId="77777777" w:rsidR="00BD64CE" w:rsidRDefault="00BD64CE">
            <w:pPr>
              <w:pStyle w:val="TableParagraph"/>
              <w:rPr>
                <w:rFonts w:ascii="Times New Roman"/>
                <w:sz w:val="26"/>
              </w:rPr>
            </w:pPr>
          </w:p>
          <w:p w14:paraId="57B22158" w14:textId="77777777" w:rsidR="00BD64CE" w:rsidRDefault="00BD64CE">
            <w:pPr>
              <w:pStyle w:val="TableParagraph"/>
              <w:rPr>
                <w:rFonts w:ascii="Times New Roman"/>
                <w:sz w:val="26"/>
              </w:rPr>
            </w:pPr>
          </w:p>
          <w:p w14:paraId="67B616FD" w14:textId="77777777" w:rsidR="00BD64CE" w:rsidRDefault="00BD64CE">
            <w:pPr>
              <w:pStyle w:val="TableParagraph"/>
              <w:rPr>
                <w:rFonts w:ascii="Times New Roman"/>
                <w:sz w:val="26"/>
              </w:rPr>
            </w:pPr>
          </w:p>
          <w:p w14:paraId="4F9CE8F0" w14:textId="77777777" w:rsidR="00BD64CE" w:rsidRDefault="00BD64CE">
            <w:pPr>
              <w:pStyle w:val="TableParagraph"/>
              <w:rPr>
                <w:b/>
                <w:sz w:val="24"/>
              </w:rPr>
            </w:pPr>
          </w:p>
          <w:p w14:paraId="51A110C9" w14:textId="77777777" w:rsidR="00BD64CE" w:rsidRDefault="00BD64CE">
            <w:pPr>
              <w:pStyle w:val="TableParagraph"/>
              <w:rPr>
                <w:b/>
                <w:sz w:val="24"/>
              </w:rPr>
            </w:pPr>
          </w:p>
          <w:p w14:paraId="2B0DC171" w14:textId="77777777" w:rsidR="00BD64CE" w:rsidRDefault="00250931">
            <w:pPr>
              <w:pStyle w:val="TableParagraph"/>
              <w:rPr>
                <w:b/>
                <w:sz w:val="24"/>
              </w:rPr>
            </w:pPr>
            <w:r>
              <w:rPr>
                <w:b/>
                <w:sz w:val="24"/>
              </w:rPr>
              <w:t xml:space="preserve">   </w:t>
            </w:r>
          </w:p>
          <w:p w14:paraId="49C2DE66" w14:textId="77777777" w:rsidR="00BD64CE" w:rsidRDefault="00250931">
            <w:pPr>
              <w:pStyle w:val="TableParagraph"/>
              <w:rPr>
                <w:b/>
                <w:sz w:val="24"/>
              </w:rPr>
            </w:pPr>
            <w:r>
              <w:rPr>
                <w:b/>
                <w:sz w:val="24"/>
              </w:rPr>
              <w:t xml:space="preserve">   </w:t>
            </w:r>
            <w:r w:rsidR="00207B95">
              <w:rPr>
                <w:b/>
                <w:sz w:val="24"/>
              </w:rPr>
              <w:t>Nguyen Quoc Duong</w:t>
            </w:r>
          </w:p>
        </w:tc>
      </w:tr>
    </w:tbl>
    <w:p w14:paraId="092F03D4" w14:textId="77777777" w:rsidR="00BD64CE" w:rsidRDefault="00BD64CE">
      <w:pPr>
        <w:rPr>
          <w:sz w:val="24"/>
        </w:rPr>
        <w:sectPr w:rsidR="00BD64CE">
          <w:pgSz w:w="11910" w:h="16840"/>
          <w:pgMar w:top="700" w:right="360" w:bottom="560" w:left="440" w:header="341" w:footer="368" w:gutter="0"/>
          <w:cols w:space="720"/>
        </w:sectPr>
      </w:pPr>
    </w:p>
    <w:p w14:paraId="6BB284C6" w14:textId="77777777" w:rsidR="00BD64CE" w:rsidRDefault="00BD64CE">
      <w:pPr>
        <w:pStyle w:val="BodyText"/>
        <w:spacing w:before="1"/>
        <w:rPr>
          <w:rFonts w:ascii="Times New Roman"/>
          <w:sz w:val="16"/>
        </w:rPr>
      </w:pPr>
    </w:p>
    <w:p w14:paraId="3A9C98F1" w14:textId="77777777" w:rsidR="00BD64CE" w:rsidRDefault="00250931">
      <w:pPr>
        <w:pStyle w:val="Heading1"/>
        <w:ind w:right="590"/>
        <w:jc w:val="center"/>
      </w:pPr>
      <w:bookmarkStart w:id="12" w:name="_Toc532504791"/>
      <w:r>
        <w:t>SITE MAP</w:t>
      </w:r>
      <w:bookmarkEnd w:id="12"/>
    </w:p>
    <w:p w14:paraId="24A41684" w14:textId="77777777" w:rsidR="00BD64CE" w:rsidRDefault="00BD64CE">
      <w:pPr>
        <w:pStyle w:val="BodyText"/>
        <w:rPr>
          <w:b/>
          <w:sz w:val="20"/>
        </w:rPr>
      </w:pPr>
    </w:p>
    <w:p w14:paraId="46008BF0" w14:textId="77777777" w:rsidR="00BD64CE" w:rsidRDefault="00D7268F">
      <w:pPr>
        <w:pStyle w:val="BodyText"/>
        <w:rPr>
          <w:b/>
          <w:sz w:val="20"/>
        </w:rPr>
      </w:pPr>
      <w:r>
        <w:rPr>
          <w:noProof/>
        </w:rPr>
        <w:pict w14:anchorId="28CC6AEF">
          <v:group id="Group 65" o:spid="_x0000_s1133" style="position:absolute;margin-left:41.8pt;margin-top:18pt;width:498.9pt;height:323.45pt;z-index:251611136;mso-wrap-distance-left:0;mso-wrap-distance-right:0;mso-position-horizontal-relative:page" coordorigin="765,260" coordsize="9978,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">
            <v:shape id="FreeForm 66" o:spid="_x0000_s1134" style="position:absolute;left:765;top:260;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" adj="0,,0" path="m,125l10,76,37,37,76,10,125,,2410,r49,10l2498,37r27,39l2535,125r,500l2525,674r-27,39l2459,740r-49,10l125,750,76,740,37,713,10,674,,625,,125xe" filled="f">
              <v:stroke joinstyle="round"/>
              <v:formulas/>
              <v:path arrowok="t" o:connecttype="segments" textboxrect="0,0,2535,750"/>
            </v:shape>
            <v:shape id="FreeForm 67" o:spid="_x0000_s1135" style="position:absolute;left:810;top:155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" adj="0,,0" path="m,125l10,76,37,37,76,10,125,,2410,r49,10l2498,37r27,39l2535,125r,500l2525,674r-27,39l2459,740r-49,10l125,750,76,740,37,713,10,674,,625,,125xe" filled="f">
              <v:stroke joinstyle="round"/>
              <v:formulas/>
              <v:path arrowok="t" o:connecttype="segments" textboxrect="0,0,2535,750"/>
            </v:shape>
            <v:shape id="FreeForm 68" o:spid="_x0000_s1136" style="position:absolute;left:1935;top:1025;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" adj="0,,0" path="m55,456l,456,60,576,110,476r-55,l55,456xm65,l55,r,476l65,476,65,xm120,456r-55,l65,476r45,l120,456xe" fillcolor="black" stroked="f">
              <v:stroke joinstyle="round"/>
              <v:formulas/>
              <v:path arrowok="t" o:connecttype="segments" textboxrect="0,0,120,576"/>
            </v:shape>
            <v:shape id="FreeForm 69" o:spid="_x0000_s1137" style="position:absolute;left:825;top:293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" adj="0,,0" path="m,125l10,76,37,37,76,10,125,,2410,r49,10l2498,37r27,39l2535,125r,500l2525,674r-27,39l2459,740r-49,10l125,750,76,740,37,713,10,674,,625,,125xe" filled="f">
              <v:stroke joinstyle="round"/>
              <v:formulas/>
              <v:path arrowok="t" o:connecttype="segments" textboxrect="0,0,2535,750"/>
            </v:shape>
            <v:shape id="FreeForm 70" o:spid="_x0000_s1138" style="position:absolute;left:1935;top:2355;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" adj="0,,0" path="m55,456l,456,60,576,110,476r-55,l55,456xm65,l55,r,476l65,476,65,xm120,456r-55,l65,476r45,l120,456xe" fillcolor="black" stroked="f">
              <v:stroke joinstyle="round"/>
              <v:formulas/>
              <v:path arrowok="t" o:connecttype="segments" textboxrect="0,0,120,576"/>
            </v:shape>
            <v:shape id="_x0000_s1139" style="position:absolute;left:1971;top:3714;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" adj="0,,0" path="m55,456l,456,60,576,110,476r-55,l55,456xm65,l55,r,476l65,476,65,xm120,456r-55,l65,476r45,l120,456xe" fillcolor="black" stroked="f">
              <v:stroke joinstyle="round"/>
              <v:formulas/>
              <v:path arrowok="t" o:connecttype="segments" textboxrect="0,0,120,576"/>
            </v:shape>
            <v:shape id="_x0000_s1140" style="position:absolute;left:951;top:593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" adj="0,,0" path="m,125l10,76,37,37,76,10,125,,2410,r49,10l2498,37r27,39l2535,125r,500l2525,674r-27,39l2459,740r-49,10l125,750,76,740,37,713,10,674,,625,,125xe" filled="f">
              <v:stroke joinstyle="round"/>
              <v:formulas/>
              <v:path arrowok="t" o:connecttype="segments" textboxrect="0,0,2535,750"/>
            </v:shape>
            <v:shape id="_x0000_s1141" style="position:absolute;left:3936;top:1535;width:2700;height:750;visibility:visible;mso-wrap-style:square;v-text-anchor:top" coordsize="2700,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" adj="0,,0" path="m,125l10,76,37,37,76,10,125,,2575,r49,10l2663,37r27,39l2700,125r,500l2690,674r-27,39l2624,740r-49,10l125,750,76,740,37,713,10,674,,625,,125xe" filled="f">
              <v:stroke joinstyle="round"/>
              <v:formulas/>
              <v:path arrowok="t" o:connecttype="segments" textboxrect="0,0,2700,750"/>
            </v:shape>
            <v:shape id="FreeForm 78" o:spid="_x0000_s1142" style="position:absolute;left:3360;top:1869;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" adj="0,,0" path="m456,r,120l566,65r-90,l476,55r90,l456,xm456,55l,55,,65r456,l456,55xm566,55r-90,l476,65r90,l576,60,566,55xe" fillcolor="black" stroked="f">
              <v:stroke joinstyle="round"/>
              <v:formulas/>
              <v:path arrowok="t" o:connecttype="segments" textboxrect="0,0,576,120"/>
            </v:shape>
            <v:shape id="FreeForm 80" o:spid="_x0000_s1143" style="position:absolute;left:3399;top:3279;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" adj="0,,0" path="m456,r,120l566,65r-90,l476,55r90,l456,xm456,55l,55,,65r456,l456,55xm566,55r-90,l476,65r90,l576,60,566,55xe" fillcolor="black" stroked="f">
              <v:stroke joinstyle="round"/>
              <v:formulas/>
              <v:path arrowok="t" o:connecttype="segments" textboxrect="0,0,576,120"/>
            </v:shape>
            <v:shape id="_x0000_s1144" style="position:absolute;left:4089;top:5969;width:3600;height:750;visibility:visible;mso-wrap-style:square;v-text-anchor:top" coordsize="3600,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" adj="0,,0" path="m,125l10,76,37,37,76,10,125,,3475,r49,10l3563,37r27,39l3600,125r,500l3590,674r-27,39l3524,740r-49,10l125,750,76,740,37,713,10,674,,625,,125xe" filled="f">
              <v:stroke joinstyle="round"/>
              <v:formulas/>
              <v:path arrowok="t" o:connecttype="segments" textboxrect="0,0,3600,750"/>
            </v:shape>
            <v:shape id="_x0000_s1145" style="position:absolute;left:3492;top:6337;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" adj="0,,0" path="m456,r,120l566,65r-90,l476,55r90,l456,xm456,55l,55,,65r456,l456,55xm566,55r-90,l476,65r90,l576,60,566,55xe" fillcolor="black" stroked="f">
              <v:stroke joinstyle="round"/>
              <v:formulas/>
              <v:path arrowok="t" o:connecttype="segments" textboxrect="0,0,576,120"/>
            </v:shape>
            <v:shape id="FreeForm 86" o:spid="_x0000_s1146" style="position:absolute;left:7263;top:1535;width:3480;height:765;visibility:visible;mso-wrap-style:square;v-text-anchor:top" coordsize="3480,7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" adj="0,,0" path="m,127l10,78,37,37,78,10,127,,3352,r50,10l3443,37r27,41l3480,127r,510l3470,687r-27,41l3402,755r-50,10l127,765,78,755,37,728,10,687,,637,,127xe" filled="f">
              <v:stroke joinstyle="round"/>
              <v:formulas/>
              <v:path arrowok="t" o:connecttype="segments" textboxrect="0,0,3480,765"/>
            </v:shape>
            <v:shape id="FreeForm 87" o:spid="_x0000_s1147" style="position:absolute;left:6684;top:1874;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" adj="0,,0" path="m456,r,120l566,65r-90,l476,55r90,l456,xm456,55l,55,,65r456,l456,55xm566,55r-90,l476,65r90,l576,60,566,55xe" fillcolor="black" stroked="f">
              <v:stroke joinstyle="round"/>
              <v:formulas/>
              <v:path arrowok="t" o:connecttype="segments" textboxrect="0,0,576,120"/>
            </v:shape>
            <v:shape id="Text Box 90" o:spid="_x0000_s1148" type="#_x0000_t202" style="position:absolute;left:1257;top:437;width:157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style="mso-next-textbox:#Text Box 90" inset="0,0,0,0">
                <w:txbxContent>
                  <w:p w14:paraId="3858D1A6" w14:textId="77777777" w:rsidR="00540812" w:rsidRDefault="00540812">
                    <w:pPr>
                      <w:spacing w:line="300" w:lineRule="exact"/>
                      <w:rPr>
                        <w:rFonts w:ascii="Calibri"/>
                        <w:b/>
                        <w:sz w:val="30"/>
                      </w:rPr>
                    </w:pPr>
                    <w:r>
                      <w:rPr>
                        <w:rFonts w:ascii="Calibri"/>
                        <w:b/>
                        <w:sz w:val="30"/>
                      </w:rPr>
                      <w:t>HOME PAGE</w:t>
                    </w:r>
                  </w:p>
                </w:txbxContent>
              </v:textbox>
            </v:shape>
            <v:shape id="Text Box 91" o:spid="_x0000_s1149" type="#_x0000_t202" style="position:absolute;left:1466;top:1728;width:1246;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style="mso-next-textbox:#Text Box 91" inset="0,0,0,0">
                <w:txbxContent>
                  <w:p w14:paraId="4F43F56F" w14:textId="77777777" w:rsidR="00540812" w:rsidRDefault="00540812">
                    <w:pPr>
                      <w:spacing w:line="300" w:lineRule="exact"/>
                      <w:rPr>
                        <w:rFonts w:ascii="Calibri"/>
                        <w:b/>
                        <w:sz w:val="30"/>
                      </w:rPr>
                    </w:pPr>
                    <w:r>
                      <w:rPr>
                        <w:rFonts w:ascii="Calibri"/>
                        <w:b/>
                        <w:sz w:val="30"/>
                      </w:rPr>
                      <w:t>PRODUCT</w:t>
                    </w:r>
                  </w:p>
                </w:txbxContent>
              </v:textbox>
            </v:shape>
            <v:shape id="Text Box 92" o:spid="_x0000_s1150" type="#_x0000_t202" style="position:absolute;left:4340;top:1733;width:199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style="mso-next-textbox:#Text Box 92" inset="0,0,0,0">
                <w:txbxContent>
                  <w:p w14:paraId="08BB2271" w14:textId="77777777" w:rsidR="00540812" w:rsidRDefault="00540812">
                    <w:pPr>
                      <w:spacing w:line="300" w:lineRule="exact"/>
                      <w:rPr>
                        <w:rFonts w:ascii="Calibri"/>
                        <w:b/>
                        <w:sz w:val="30"/>
                      </w:rPr>
                    </w:pPr>
                    <w:r>
                      <w:rPr>
                        <w:rFonts w:ascii="Calibri"/>
                        <w:b/>
                        <w:sz w:val="30"/>
                      </w:rPr>
                      <w:t>PRODUCT PAGE</w:t>
                    </w:r>
                  </w:p>
                </w:txbxContent>
              </v:textbox>
            </v:shape>
            <v:shape id="Text Box 93" o:spid="_x0000_s1151" type="#_x0000_t202" style="position:absolute;left:7491;top:1699;width:2961;height: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style="mso-next-textbox:#Text Box 93" inset="0,0,0,0">
                <w:txbxContent>
                  <w:p w14:paraId="3C7CD2C4" w14:textId="77777777" w:rsidR="00540812" w:rsidRDefault="00540812">
                    <w:pPr>
                      <w:spacing w:line="244" w:lineRule="exact"/>
                      <w:ind w:right="18"/>
                      <w:jc w:val="center"/>
                      <w:rPr>
                        <w:rFonts w:ascii="Calibri"/>
                        <w:b/>
                        <w:sz w:val="24"/>
                      </w:rPr>
                    </w:pPr>
                    <w:r>
                      <w:rPr>
                        <w:rFonts w:ascii="Calibri"/>
                        <w:b/>
                        <w:sz w:val="24"/>
                      </w:rPr>
                      <w:t>INFORMATION PAGE ABOUT</w:t>
                    </w:r>
                  </w:p>
                  <w:p w14:paraId="1BAE84D8" w14:textId="77777777" w:rsidR="00540812" w:rsidRDefault="00540812">
                    <w:pPr>
                      <w:spacing w:before="24" w:line="289" w:lineRule="exact"/>
                      <w:ind w:right="15"/>
                      <w:jc w:val="center"/>
                      <w:rPr>
                        <w:rFonts w:ascii="Calibri"/>
                        <w:b/>
                        <w:sz w:val="24"/>
                      </w:rPr>
                    </w:pPr>
                    <w:r>
                      <w:rPr>
                        <w:rFonts w:ascii="Calibri"/>
                        <w:b/>
                        <w:sz w:val="24"/>
                      </w:rPr>
                      <w:t>CHAIRS</w:t>
                    </w:r>
                  </w:p>
                </w:txbxContent>
              </v:textbox>
            </v:shape>
            <v:shape id="Text Box 94" o:spid="_x0000_s1152" type="#_x0000_t202" style="position:absolute;left:1452;top:3109;width:1301;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style="mso-next-textbox:#Text Box 94" inset="0,0,0,0">
                <w:txbxContent>
                  <w:p w14:paraId="3B677CE3" w14:textId="77777777" w:rsidR="00540812" w:rsidRDefault="00540812">
                    <w:pPr>
                      <w:spacing w:line="300" w:lineRule="exact"/>
                      <w:rPr>
                        <w:rFonts w:ascii="Calibri"/>
                        <w:b/>
                        <w:sz w:val="30"/>
                      </w:rPr>
                    </w:pPr>
                    <w:r>
                      <w:rPr>
                        <w:rFonts w:ascii="Calibri"/>
                        <w:b/>
                        <w:sz w:val="30"/>
                      </w:rPr>
                      <w:t>COMPARE</w:t>
                    </w:r>
                  </w:p>
                </w:txbxContent>
              </v:textbox>
            </v:shape>
            <v:shape id="Text Box 95" o:spid="_x0000_s1153" type="#_x0000_t202" style="position:absolute;left:4229;top:3227;width:2633;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style="mso-next-textbox:#Text Box 95" inset="0,0,0,0">
                <w:txbxContent>
                  <w:p w14:paraId="7E7AE888" w14:textId="77777777" w:rsidR="00540812" w:rsidRDefault="00540812">
                    <w:pPr>
                      <w:spacing w:line="300" w:lineRule="exact"/>
                      <w:rPr>
                        <w:rFonts w:ascii="Calibri"/>
                        <w:b/>
                        <w:sz w:val="30"/>
                      </w:rPr>
                    </w:pPr>
                    <w:r>
                      <w:rPr>
                        <w:rFonts w:ascii="Calibri"/>
                        <w:b/>
                        <w:sz w:val="30"/>
                      </w:rPr>
                      <w:t>COMPARE CHAIRS</w:t>
                    </w:r>
                  </w:p>
                </w:txbxContent>
              </v:textbox>
            </v:shape>
            <v:shape id="Text Box 97" o:spid="_x0000_s1154" type="#_x0000_t202" style="position:absolute;left:1474;top:4547;width:1198;height:6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style="mso-next-textbox:#Text Box 97" inset="0,0,0,0">
                <w:txbxContent>
                  <w:p w14:paraId="0CFFC82E" w14:textId="77777777" w:rsidR="00540812" w:rsidRDefault="00540812"/>
                </w:txbxContent>
              </v:textbox>
            </v:shape>
            <v:shape id="Text Box 98" o:spid="_x0000_s1155" type="#_x0000_t202" style="position:absolute;left:4229;top:4563;width:311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style="mso-next-textbox:#Text Box 98" inset="0,0,0,0">
                <w:txbxContent>
                  <w:p w14:paraId="1E71D546" w14:textId="77777777" w:rsidR="00540812" w:rsidRDefault="00540812">
                    <w:pPr>
                      <w:spacing w:line="300" w:lineRule="exact"/>
                      <w:rPr>
                        <w:rFonts w:ascii="Calibri"/>
                        <w:b/>
                        <w:sz w:val="30"/>
                      </w:rPr>
                    </w:pPr>
                  </w:p>
                </w:txbxContent>
              </v:textbox>
            </v:shape>
            <v:shape id="Text Box 99" o:spid="_x0000_s1156" type="#_x0000_t202" style="position:absolute;left:1233;top:4432;width:1971;height: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style="mso-next-textbox:#Text Box 99" inset="0,0,0,0">
                <w:txbxContent>
                  <w:p w14:paraId="4334823C" w14:textId="77777777" w:rsidR="00540812" w:rsidRDefault="00540812">
                    <w:pPr>
                      <w:rPr>
                        <w:rFonts w:asciiTheme="minorHAnsi" w:hAnsiTheme="minorHAnsi"/>
                        <w:b/>
                        <w:sz w:val="30"/>
                        <w:szCs w:val="30"/>
                      </w:rPr>
                    </w:pPr>
                    <w:r>
                      <w:rPr>
                        <w:rFonts w:asciiTheme="minorHAnsi" w:hAnsiTheme="minorHAnsi"/>
                        <w:b/>
                        <w:sz w:val="30"/>
                        <w:szCs w:val="30"/>
                      </w:rPr>
                      <w:t>ABOUT US</w:t>
                    </w:r>
                  </w:p>
                </w:txbxContent>
              </v:textbox>
            </v:shape>
            <v:shape id="Text Box 100" o:spid="_x0000_s1157" type="#_x0000_t202" style="position:absolute;left:3729;top:4432;width:3531;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style="mso-next-textbox:#Text Box 100" inset="0,0,0,0">
                <w:txbxContent>
                  <w:p w14:paraId="351B986F" w14:textId="77777777" w:rsidR="00540812" w:rsidRDefault="00540812">
                    <w:pPr>
                      <w:tabs>
                        <w:tab w:val="left" w:pos="3510"/>
                      </w:tabs>
                      <w:spacing w:line="328" w:lineRule="exact"/>
                      <w:ind w:right="18"/>
                      <w:jc w:val="center"/>
                      <w:rPr>
                        <w:rFonts w:ascii="Calibri"/>
                        <w:b/>
                        <w:sz w:val="28"/>
                        <w:szCs w:val="28"/>
                      </w:rPr>
                    </w:pPr>
                    <w:r>
                      <w:rPr>
                        <w:rFonts w:ascii="Calibri"/>
                        <w:b/>
                        <w:sz w:val="28"/>
                        <w:szCs w:val="28"/>
                      </w:rPr>
                      <w:t>ABOUT US PAGE</w:t>
                    </w:r>
                  </w:p>
                </w:txbxContent>
              </v:textbox>
            </v:shape>
            <v:shape id="_x0000_s1158" type="#_x0000_t202" style="position:absolute;left:1367;top:6157;width:1624;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style="mso-next-textbox:#_x0000_s1158" inset="0,0,0,0">
                <w:txbxContent>
                  <w:p w14:paraId="4BAC881D" w14:textId="77777777" w:rsidR="00540812" w:rsidRDefault="00540812">
                    <w:pPr>
                      <w:spacing w:line="300" w:lineRule="exact"/>
                      <w:rPr>
                        <w:rFonts w:ascii="Calibri"/>
                        <w:b/>
                        <w:sz w:val="30"/>
                      </w:rPr>
                    </w:pPr>
                    <w:r>
                      <w:rPr>
                        <w:rFonts w:ascii="Calibri"/>
                        <w:b/>
                        <w:sz w:val="30"/>
                      </w:rPr>
                      <w:t>CONTACT</w:t>
                    </w:r>
                  </w:p>
                </w:txbxContent>
              </v:textbox>
            </v:shape>
            <v:shape id="_x0000_s1159" type="#_x0000_t202" style="position:absolute;left:4733;top:6146;width:237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style="mso-next-textbox:#_x0000_s1159" inset="0,0,0,0">
                <w:txbxContent>
                  <w:p w14:paraId="43BE82DA" w14:textId="77777777" w:rsidR="00540812" w:rsidRDefault="00540812">
                    <w:pPr>
                      <w:spacing w:line="300" w:lineRule="exact"/>
                      <w:rPr>
                        <w:rFonts w:ascii="Calibri"/>
                        <w:b/>
                        <w:sz w:val="30"/>
                      </w:rPr>
                    </w:pPr>
                    <w:r>
                      <w:rPr>
                        <w:rFonts w:ascii="Calibri"/>
                        <w:b/>
                        <w:sz w:val="30"/>
                      </w:rPr>
                      <w:t>CONTACT  PAGE</w:t>
                    </w:r>
                  </w:p>
                </w:txbxContent>
              </v:textbox>
            </v:shape>
            <v:shape id="_x0000_s1160" style="position:absolute;left:1971;top:5144;width:120;height:777;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" adj="0,,0" path="m55,456l,456,60,576,110,476r-55,l55,456xm65,l55,r,476l65,476,65,xm120,456r-55,l65,476r45,l120,456xe" fillcolor="black" stroked="f">
              <v:stroke joinstyle="round"/>
              <v:formulas/>
              <v:path arrowok="t" o:connecttype="segments" textboxrect="0,0,120,576"/>
            </v:shape>
            <w10:wrap type="topAndBottom" anchorx="page"/>
          </v:group>
        </w:pict>
      </w:r>
    </w:p>
    <w:p w14:paraId="1E0542B1" w14:textId="77777777" w:rsidR="00BD64CE" w:rsidRDefault="00D7268F">
      <w:pPr>
        <w:rPr>
          <w:sz w:val="18"/>
        </w:rPr>
      </w:pPr>
      <w:r>
        <w:rPr>
          <w:noProof/>
        </w:rPr>
        <w:pict w14:anchorId="452F1EE0">
          <v:shape id="_x0000_s1132" style="position:absolute;margin-left:361.3pt;margin-top:369.9pt;width:146pt;height:37.5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36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" adj="0,,0" path="m,125l10,76,37,37,76,10,125,,3475,r49,10l3563,37r27,39l3600,125r,500l3590,674r-27,39l3524,740r-49,10l125,750,76,740,37,713,10,674,,625,,125xe" filled="f">
            <v:stroke joinstyle="round"/>
            <v:formulas/>
            <v:path arrowok="t" o:connecttype="segments" textboxrect="0,0,3600,750"/>
          </v:shape>
        </w:pict>
      </w:r>
      <w:r>
        <w:rPr>
          <w:noProof/>
        </w:rPr>
        <w:pict w14:anchorId="3BC05F3A">
          <v:shape id="_x0000_s1131" style="position:absolute;margin-left:330.2pt;margin-top:386.35pt;width:28.8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576,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" adj="0,,0" path="m456,r,120l566,65r-90,l476,55r90,l456,xm456,55l,55,,65r456,l456,55xm566,55r-90,l476,65r90,l576,60,566,55xe" fillcolor="black" stroked="f">
            <v:stroke joinstyle="round"/>
            <v:formulas/>
            <v:path arrowok="t" o:connecttype="segments" textboxrect="0,0,576,120"/>
          </v:shape>
        </w:pict>
      </w:r>
      <w:r>
        <w:rPr>
          <w:noProof/>
        </w:rPr>
        <w:pict w14:anchorId="5E120478">
          <v:shape id="_x0000_s1130" style="position:absolute;margin-left:156.25pt;margin-top:385.35pt;width:28.8pt;height:3.6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576,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" adj="0,,0" path="m456,r,120l566,65r-90,l476,55r90,l456,xm456,55l,55,,65r456,l456,55xm566,55r-90,l476,65r90,l576,60,566,55xe" fillcolor="black" stroked="f">
            <v:stroke joinstyle="round"/>
            <v:formulas/>
            <v:path arrowok="t" o:connecttype="segments" textboxrect="0,0,576,120"/>
          </v:shape>
        </w:pict>
      </w:r>
      <w:r>
        <w:rPr>
          <w:noProof/>
        </w:rPr>
        <w:pict w14:anchorId="7442459C">
          <v:shape id="FreeForm 84" o:spid="_x0000_s1129" style="position:absolute;margin-left:184.55pt;margin-top:369.9pt;width:146pt;height:37.5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36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" adj="0,,0" path="m,125l10,76,37,37,76,10,125,,3475,r49,10l3563,37r27,39l3600,125r,500l3590,674r-27,39l3524,740r-49,10l125,750,76,740,37,713,10,674,,625,,125xe" filled="f">
            <v:stroke joinstyle="round"/>
            <v:formulas/>
            <v:path arrowok="t" o:connecttype="segments" textboxrect="0,0,3600,750"/>
          </v:shape>
        </w:pict>
      </w:r>
      <w:r>
        <w:rPr>
          <w:noProof/>
        </w:rPr>
        <w:pict w14:anchorId="2D755F98">
          <v:shape id="Text Box 102" o:spid="_x0000_s1128" type="#_x0000_t202" style="position:absolute;margin-left:212.05pt;margin-top:379.9pt;width:118.6pt;height: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" filled="f" stroked="f">
            <v:textbox style="mso-next-textbox:#Text Box 102" inset="0,0,0,0">
              <w:txbxContent>
                <w:p w14:paraId="12D7B771" w14:textId="77777777" w:rsidR="00540812" w:rsidRDefault="00540812">
                  <w:pPr>
                    <w:spacing w:line="300" w:lineRule="exact"/>
                    <w:rPr>
                      <w:rFonts w:ascii="Calibri"/>
                      <w:b/>
                      <w:sz w:val="30"/>
                    </w:rPr>
                  </w:pPr>
                  <w:r>
                    <w:rPr>
                      <w:rFonts w:ascii="Calibri"/>
                      <w:b/>
                      <w:sz w:val="30"/>
                    </w:rPr>
                    <w:t>LOG IN PAGE</w:t>
                  </w:r>
                </w:p>
              </w:txbxContent>
            </v:textbox>
          </v:shape>
        </w:pict>
      </w:r>
      <w:r>
        <w:rPr>
          <w:noProof/>
        </w:rPr>
        <w:pict w14:anchorId="0AE10FAE">
          <v:shape id="Text Box 101" o:spid="_x0000_s1127" type="#_x0000_t202" style="position:absolute;margin-left:48pt;margin-top:380.4pt;width:81.2pt;height: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" filled="f" stroked="f">
            <v:textbox style="mso-next-textbox:#Text Box 101" inset="0,0,0,0">
              <w:txbxContent>
                <w:p w14:paraId="731F820E" w14:textId="77777777" w:rsidR="00540812" w:rsidRDefault="00540812">
                  <w:pPr>
                    <w:spacing w:line="300" w:lineRule="exact"/>
                    <w:jc w:val="center"/>
                    <w:rPr>
                      <w:rFonts w:ascii="Calibri"/>
                      <w:b/>
                      <w:sz w:val="30"/>
                    </w:rPr>
                  </w:pPr>
                  <w:r>
                    <w:rPr>
                      <w:rFonts w:ascii="Calibri"/>
                      <w:b/>
                      <w:sz w:val="30"/>
                    </w:rPr>
                    <w:t xml:space="preserve">LOG IN </w:t>
                  </w:r>
                </w:p>
              </w:txbxContent>
            </v:textbox>
          </v:shape>
        </w:pict>
      </w:r>
      <w:r>
        <w:rPr>
          <w:noProof/>
        </w:rPr>
        <w:pict w14:anchorId="7723484B">
          <v:shape id="FreeForm 74" o:spid="_x0000_s1126" style="position:absolute;margin-left:80.35pt;margin-top:331.3pt;width:6pt;height:38.9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120,5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" adj="0,,0" path="m55,456l,456,60,576,110,476r-55,l55,456xm65,l55,r,476l65,476,65,xm120,456r-55,l65,476r45,l120,456xe" fillcolor="black" stroked="f">
            <v:stroke joinstyle="round"/>
            <v:formulas/>
            <v:path arrowok="t" o:connecttype="segments" textboxrect="0,0,120,576"/>
          </v:shape>
        </w:pict>
      </w:r>
      <w:r>
        <w:rPr>
          <w:noProof/>
        </w:rPr>
        <w:pict w14:anchorId="1F996D65">
          <v:shape id="FreeForm 75" o:spid="_x0000_s1125" style="position:absolute;margin-left:29.35pt;margin-top:370.15pt;width:126.75pt;height:37.5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53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" adj="0,,0" path="m,125l10,76,37,37,76,10,125,,2410,r49,10l2498,37r27,39l2535,125r,500l2525,674r-27,39l2459,740r-49,10l125,750,76,740,37,713,10,674,,625,,125xe" filled="f">
            <v:stroke joinstyle="round"/>
            <v:formulas/>
            <v:path arrowok="t" o:connecttype="segments" textboxrect="0,0,2535,750"/>
          </v:shape>
        </w:pict>
      </w:r>
      <w:r>
        <w:rPr>
          <w:noProof/>
        </w:rPr>
        <w:pict w14:anchorId="5C0670D0">
          <v:shape id="_x0000_s1124" style="position:absolute;margin-left:188.35pt;margin-top:208.15pt;width:135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" adj="0,,0" path="m,125l10,76,37,37,76,10,125,,2575,r49,10l2663,37r27,39l2700,125r,500l2690,674r-27,39l2624,740r-49,10l125,750,76,740,37,713,10,674,,625,,125xe" filled="f">
            <v:stroke joinstyle="round"/>
            <v:formulas/>
            <v:path arrowok="t" o:connecttype="segments" textboxrect="0,0,2700,750"/>
          </v:shape>
        </w:pict>
      </w:r>
      <w:r>
        <w:rPr>
          <w:noProof/>
        </w:rPr>
        <w:pict w14:anchorId="7E22D372">
          <v:shape id="FreeForm 85" o:spid="_x0000_s1123" style="position:absolute;margin-left:157.95pt;margin-top:226pt;width:28.8pt;height:6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576,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" adj="0,,0" path="m456,r,120l566,65r-90,l476,55r90,l456,xm456,55l,55,,65r456,l456,55xm566,55r-90,l476,65r90,l576,60,566,55xe" fillcolor="black" stroked="f">
            <v:stroke joinstyle="round"/>
            <v:formulas/>
            <v:path arrowok="t" o:connecttype="segments" textboxrect="0,0,576,120"/>
          </v:shape>
        </w:pict>
      </w:r>
      <w:r>
        <w:rPr>
          <w:noProof/>
        </w:rPr>
        <w:pict w14:anchorId="1916AE3C">
          <v:shape id="FreeForm 77" o:spid="_x0000_s1122" style="position:absolute;margin-left:180.85pt;margin-top:142.3pt;width:135pt;height:37.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" adj="0,,0" path="m,125l10,76,37,37,76,10,125,,2575,r49,10l2663,37r27,39l2700,125r,500l2690,674r-27,39l2624,740r-49,10l125,750,76,740,37,713,10,674,,625,,125xe" filled="f">
            <v:stroke joinstyle="round"/>
            <v:formulas/>
            <v:path arrowok="t" o:connecttype="segments" textboxrect="0,0,2700,750"/>
          </v:shape>
        </w:pict>
      </w:r>
      <w:r>
        <w:rPr>
          <w:noProof/>
        </w:rPr>
        <w:pict w14:anchorId="1626E3FB">
          <v:shape id="_x0000_s1121" style="position:absolute;margin-left:23.05pt;margin-top:208.35pt;width:13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" adj="0,,0" path="m,125l10,76,37,37,76,10,125,,2575,r49,10l2663,37r27,39l2700,125r,500l2690,674r-27,39l2624,740r-49,10l125,750,76,740,37,713,10,674,,625,,125xe" filled="f">
            <v:stroke joinstyle="round"/>
            <v:formulas/>
            <v:path arrowok="t" o:connecttype="segments" textboxrect="0,0,2700,750"/>
          </v:shape>
        </w:pict>
      </w:r>
    </w:p>
    <w:p w14:paraId="4ADC453C" w14:textId="77777777" w:rsidR="00BD64CE" w:rsidRDefault="00BD64CE">
      <w:pPr>
        <w:rPr>
          <w:sz w:val="18"/>
        </w:rPr>
      </w:pPr>
    </w:p>
    <w:p w14:paraId="7F58ECD4" w14:textId="77777777" w:rsidR="00BD64CE" w:rsidRDefault="00BD64CE">
      <w:pPr>
        <w:rPr>
          <w:sz w:val="18"/>
        </w:rPr>
      </w:pPr>
    </w:p>
    <w:p w14:paraId="11827FA6" w14:textId="77777777" w:rsidR="00BD64CE" w:rsidRDefault="00BD64CE">
      <w:pPr>
        <w:rPr>
          <w:sz w:val="18"/>
        </w:rPr>
      </w:pPr>
    </w:p>
    <w:p w14:paraId="5667B5E1" w14:textId="77777777" w:rsidR="00BD64CE" w:rsidRDefault="00BD64CE">
      <w:pPr>
        <w:rPr>
          <w:sz w:val="18"/>
        </w:rPr>
      </w:pPr>
    </w:p>
    <w:p w14:paraId="63B969E1" w14:textId="77777777" w:rsidR="00BD64CE" w:rsidRDefault="00250931">
      <w:pPr>
        <w:tabs>
          <w:tab w:val="left" w:pos="7646"/>
        </w:tabs>
        <w:rPr>
          <w:b/>
          <w:sz w:val="26"/>
          <w:szCs w:val="26"/>
        </w:rPr>
      </w:pPr>
      <w:r>
        <w:rPr>
          <w:sz w:val="18"/>
        </w:rPr>
        <w:tab/>
      </w:r>
      <w:r>
        <w:rPr>
          <w:b/>
          <w:sz w:val="26"/>
          <w:szCs w:val="26"/>
        </w:rPr>
        <w:t>SIGN UP PAGE</w:t>
      </w:r>
    </w:p>
    <w:p w14:paraId="5B1FC137" w14:textId="77777777" w:rsidR="00BD64CE" w:rsidRDefault="00BD64CE">
      <w:pPr>
        <w:rPr>
          <w:sz w:val="18"/>
        </w:rPr>
      </w:pPr>
    </w:p>
    <w:p w14:paraId="6C444B12" w14:textId="77777777" w:rsidR="00BD64CE" w:rsidRDefault="00BD64CE">
      <w:pPr>
        <w:rPr>
          <w:sz w:val="18"/>
        </w:rPr>
      </w:pPr>
    </w:p>
    <w:p w14:paraId="1300E78E" w14:textId="77777777" w:rsidR="00BD64CE" w:rsidRDefault="00BD64CE">
      <w:pPr>
        <w:rPr>
          <w:sz w:val="18"/>
        </w:rPr>
      </w:pPr>
    </w:p>
    <w:p w14:paraId="24BFE95C" w14:textId="77777777" w:rsidR="00BD64CE" w:rsidRDefault="00BD64CE">
      <w:pPr>
        <w:rPr>
          <w:sz w:val="18"/>
        </w:rPr>
      </w:pPr>
    </w:p>
    <w:p w14:paraId="71683FCB" w14:textId="77777777" w:rsidR="00BD64CE" w:rsidRDefault="00BD64CE">
      <w:pPr>
        <w:rPr>
          <w:sz w:val="18"/>
        </w:rPr>
      </w:pPr>
    </w:p>
    <w:p w14:paraId="476432A0" w14:textId="77777777" w:rsidR="00BD64CE" w:rsidRDefault="00BD64CE">
      <w:pPr>
        <w:rPr>
          <w:sz w:val="18"/>
        </w:rPr>
      </w:pPr>
    </w:p>
    <w:p w14:paraId="69F702E8" w14:textId="77777777" w:rsidR="00BD64CE" w:rsidRDefault="00BD64CE">
      <w:pPr>
        <w:rPr>
          <w:sz w:val="18"/>
        </w:rPr>
      </w:pPr>
    </w:p>
    <w:p w14:paraId="443775DE" w14:textId="77777777" w:rsidR="00BD64CE" w:rsidRDefault="00BD64CE">
      <w:pPr>
        <w:rPr>
          <w:sz w:val="18"/>
        </w:rPr>
      </w:pPr>
    </w:p>
    <w:p w14:paraId="1EB19B98" w14:textId="77777777" w:rsidR="00BD64CE" w:rsidRDefault="00BD64CE">
      <w:pPr>
        <w:rPr>
          <w:sz w:val="18"/>
        </w:rPr>
      </w:pPr>
    </w:p>
    <w:p w14:paraId="1EAAD6CF" w14:textId="77777777" w:rsidR="00BD64CE" w:rsidRDefault="00BD64CE">
      <w:pPr>
        <w:rPr>
          <w:sz w:val="18"/>
        </w:rPr>
      </w:pPr>
    </w:p>
    <w:p w14:paraId="1AFF8CB5" w14:textId="77777777" w:rsidR="00BD64CE" w:rsidRDefault="00BD64CE">
      <w:pPr>
        <w:rPr>
          <w:sz w:val="18"/>
        </w:rPr>
      </w:pPr>
    </w:p>
    <w:p w14:paraId="58C5B67F" w14:textId="77777777" w:rsidR="00BD64CE" w:rsidRDefault="00BD64CE">
      <w:pPr>
        <w:rPr>
          <w:sz w:val="18"/>
        </w:rPr>
      </w:pPr>
    </w:p>
    <w:p w14:paraId="33F70F90" w14:textId="77777777" w:rsidR="00BD64CE" w:rsidRDefault="00BD64CE">
      <w:pPr>
        <w:rPr>
          <w:sz w:val="18"/>
        </w:rPr>
      </w:pPr>
    </w:p>
    <w:p w14:paraId="281CD098" w14:textId="77777777" w:rsidR="00BD64CE" w:rsidRDefault="00BD64CE">
      <w:pPr>
        <w:rPr>
          <w:sz w:val="18"/>
        </w:rPr>
      </w:pPr>
    </w:p>
    <w:p w14:paraId="747B236B" w14:textId="77777777" w:rsidR="00BD64CE" w:rsidRDefault="00BD64CE">
      <w:pPr>
        <w:rPr>
          <w:sz w:val="18"/>
        </w:rPr>
      </w:pPr>
    </w:p>
    <w:p w14:paraId="330AB5A9" w14:textId="77777777" w:rsidR="00BD64CE" w:rsidRDefault="00BD64CE">
      <w:pPr>
        <w:rPr>
          <w:sz w:val="18"/>
        </w:rPr>
      </w:pPr>
    </w:p>
    <w:p w14:paraId="3CE7DC8D" w14:textId="77777777" w:rsidR="00BD64CE" w:rsidRDefault="00BD64CE">
      <w:pPr>
        <w:rPr>
          <w:sz w:val="18"/>
        </w:rPr>
      </w:pPr>
    </w:p>
    <w:p w14:paraId="2604E3FE" w14:textId="77777777" w:rsidR="00BD64CE" w:rsidRDefault="00BD64CE">
      <w:pPr>
        <w:rPr>
          <w:sz w:val="18"/>
        </w:rPr>
      </w:pPr>
    </w:p>
    <w:p w14:paraId="24AB47CA" w14:textId="77777777" w:rsidR="00BD64CE" w:rsidRDefault="00BD64CE">
      <w:pPr>
        <w:rPr>
          <w:sz w:val="18"/>
        </w:rPr>
      </w:pPr>
    </w:p>
    <w:p w14:paraId="59EDD2EB" w14:textId="77777777" w:rsidR="00BD64CE" w:rsidRDefault="00BD64CE">
      <w:pPr>
        <w:rPr>
          <w:sz w:val="18"/>
        </w:rPr>
      </w:pPr>
    </w:p>
    <w:p w14:paraId="13C1669A" w14:textId="77777777" w:rsidR="00BD64CE" w:rsidRDefault="00BD64CE">
      <w:pPr>
        <w:rPr>
          <w:sz w:val="18"/>
        </w:rPr>
      </w:pPr>
    </w:p>
    <w:p w14:paraId="7D89E4A1" w14:textId="77777777" w:rsidR="00BD64CE" w:rsidRDefault="00BD64CE">
      <w:pPr>
        <w:rPr>
          <w:sz w:val="18"/>
        </w:rPr>
      </w:pPr>
    </w:p>
    <w:p w14:paraId="2E14E7A8" w14:textId="77777777" w:rsidR="00BD64CE" w:rsidRDefault="00BD64CE">
      <w:pPr>
        <w:rPr>
          <w:sz w:val="18"/>
        </w:rPr>
      </w:pPr>
    </w:p>
    <w:p w14:paraId="7307D28C" w14:textId="77777777" w:rsidR="00BD64CE" w:rsidRDefault="00BD64CE">
      <w:pPr>
        <w:rPr>
          <w:sz w:val="18"/>
        </w:rPr>
      </w:pPr>
    </w:p>
    <w:p w14:paraId="0E253FBF" w14:textId="77777777" w:rsidR="00BD64CE" w:rsidRDefault="00BD64CE">
      <w:pPr>
        <w:rPr>
          <w:sz w:val="18"/>
        </w:rPr>
      </w:pPr>
    </w:p>
    <w:p w14:paraId="460B31AB" w14:textId="77777777" w:rsidR="00BD64CE" w:rsidRDefault="00BD64CE">
      <w:pPr>
        <w:rPr>
          <w:sz w:val="18"/>
        </w:rPr>
        <w:sectPr w:rsidR="00BD64CE">
          <w:pgSz w:w="11910" w:h="16840"/>
          <w:pgMar w:top="700" w:right="360" w:bottom="560" w:left="440" w:header="341" w:footer="368" w:gutter="0"/>
          <w:cols w:space="720"/>
        </w:sectPr>
      </w:pPr>
    </w:p>
    <w:p w14:paraId="367D3833" w14:textId="77777777" w:rsidR="00BD64CE" w:rsidRDefault="00BD64CE">
      <w:pPr>
        <w:pStyle w:val="BodyText"/>
        <w:spacing w:before="1"/>
        <w:rPr>
          <w:b/>
          <w:sz w:val="16"/>
        </w:rPr>
      </w:pPr>
    </w:p>
    <w:p w14:paraId="7CE1D683" w14:textId="77777777" w:rsidR="00BD64CE" w:rsidRDefault="00BD64CE">
      <w:pPr>
        <w:rPr>
          <w:sz w:val="16"/>
        </w:rPr>
        <w:sectPr w:rsidR="00BD64CE">
          <w:pgSz w:w="11910" w:h="16840"/>
          <w:pgMar w:top="700" w:right="360" w:bottom="560" w:left="440" w:header="341" w:footer="368" w:gutter="0"/>
          <w:cols w:space="720"/>
        </w:sectPr>
      </w:pPr>
    </w:p>
    <w:p w14:paraId="7EEF658F" w14:textId="77777777" w:rsidR="00BD64CE" w:rsidRDefault="00BD64CE">
      <w:pPr>
        <w:pStyle w:val="BodyText"/>
        <w:rPr>
          <w:b/>
          <w:sz w:val="26"/>
        </w:rPr>
      </w:pPr>
    </w:p>
    <w:p w14:paraId="41181676" w14:textId="77777777" w:rsidR="00BD64CE" w:rsidRDefault="00BD64CE">
      <w:pPr>
        <w:pStyle w:val="BodyText"/>
        <w:spacing w:before="8"/>
        <w:rPr>
          <w:b/>
        </w:rPr>
      </w:pPr>
    </w:p>
    <w:p w14:paraId="54227BEA" w14:textId="77777777" w:rsidR="00BD64CE" w:rsidRDefault="00250931">
      <w:pPr>
        <w:pStyle w:val="Heading3"/>
        <w:numPr>
          <w:ilvl w:val="0"/>
          <w:numId w:val="7"/>
        </w:numPr>
        <w:tabs>
          <w:tab w:val="left" w:pos="1001"/>
        </w:tabs>
        <w:spacing w:before="1"/>
        <w:ind w:hanging="360"/>
      </w:pPr>
      <w:bookmarkStart w:id="13" w:name="_Toc532504792"/>
      <w:r>
        <w:t>Home page</w:t>
      </w:r>
      <w:bookmarkEnd w:id="13"/>
    </w:p>
    <w:p w14:paraId="49F8B20C" w14:textId="77777777" w:rsidR="00BD64CE" w:rsidRDefault="00250931">
      <w:pPr>
        <w:pStyle w:val="Heading1"/>
        <w:ind w:left="640"/>
      </w:pPr>
      <w:r>
        <w:rPr>
          <w:b w:val="0"/>
        </w:rPr>
        <w:br w:type="column"/>
      </w:r>
      <w:bookmarkStart w:id="14" w:name="_Toc532504793"/>
      <w:r>
        <w:lastRenderedPageBreak/>
        <w:t>Mock of the website</w:t>
      </w:r>
      <w:bookmarkEnd w:id="14"/>
    </w:p>
    <w:p w14:paraId="64D361BB" w14:textId="77777777" w:rsidR="00BD64CE" w:rsidRDefault="00BD64CE">
      <w:pPr>
        <w:sectPr w:rsidR="00BD64CE">
          <w:type w:val="continuous"/>
          <w:pgSz w:w="11910" w:h="16840"/>
          <w:pgMar w:top="1040" w:right="360" w:bottom="280" w:left="440" w:header="720" w:footer="720" w:gutter="0"/>
          <w:cols w:num="2" w:space="720" w:equalWidth="0">
            <w:col w:w="2336" w:space="639"/>
            <w:col w:w="8135"/>
          </w:cols>
        </w:sectPr>
      </w:pPr>
    </w:p>
    <w:p w14:paraId="1C5927F0" w14:textId="77777777" w:rsidR="00BD64CE" w:rsidRDefault="00D7268F">
      <w:pPr>
        <w:pStyle w:val="BodyText"/>
        <w:rPr>
          <w:b/>
          <w:sz w:val="20"/>
        </w:rPr>
      </w:pPr>
      <w:r>
        <w:rPr>
          <w:noProof/>
        </w:rPr>
        <w:lastRenderedPageBreak/>
        <w:pict w14:anchorId="6D04BFCA">
          <v:group id="Group 103" o:spid="_x0000_s1114" style="position:absolute;margin-left:49.2pt;margin-top:104.5pt;width:504.35pt;height:698.15pt;z-index:-251638784;mso-position-horizontal-relative:page;mso-position-vertical-relative:page"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">
            <v:line id="Line 104" o:spid="_x0000_s1115" style="position:absolute;visibility:visibl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" strokeweight=".48pt"/>
            <v:line id="Line 105" o:spid="_x0000_s1116" style="position:absolute;visibility:visibl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" strokeweight=".48pt"/>
            <v:rect id="Rectangle 106" o:spid="_x0000_s1117" style="position:absolute;left:984;top:16044;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107" o:spid="_x0000_s1118" style="position:absolute;visibility:visibl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c3wgAAANwAAAAPAAAAZHJzL2Rvd25yZXYueG1sRE/JasMw&#10;EL0H8g9iAr0lcluI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BCRmc3wgAAANwAAAAPAAAA&#10;AAAAAAAAAAAAAAcCAABkcnMvZG93bnJldi54bWxQSwUGAAAAAAMAAwC3AAAA9gIAAAAA&#10;" strokeweight=".48pt"/>
            <v:line id="Line 108" o:spid="_x0000_s1119" style="position:absolute;visibility:visibl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DwgAAANwAAAAPAAAAZHJzL2Rvd25yZXYueG1sRE/JasMw&#10;EL0H8g9iAr0lckuJ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DNr/9DwgAAANwAAAAPAAAA&#10;AAAAAAAAAAAAAAcCAABkcnMvZG93bnJldi54bWxQSwUGAAAAAAMAAwC3AAAA9gIAAAAA&#10;" strokeweight=".48pt"/>
            <v:rect id="Rectangle 109" o:spid="_x0000_s1120" style="position:absolute;left:11061;top:16044;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w10:wrap anchorx="page" anchory="page"/>
          </v:group>
        </w:pict>
      </w:r>
    </w:p>
    <w:p w14:paraId="235DF656" w14:textId="77777777" w:rsidR="00BD64CE" w:rsidRDefault="00BD64CE">
      <w:pPr>
        <w:pStyle w:val="BodyText"/>
        <w:spacing w:before="9"/>
        <w:rPr>
          <w:b/>
          <w:sz w:val="29"/>
        </w:rPr>
      </w:pPr>
    </w:p>
    <w:p w14:paraId="66BFF40B" w14:textId="3998338C" w:rsidR="00BD64CE" w:rsidRDefault="00D7268F">
      <w:pPr>
        <w:pStyle w:val="BodyText"/>
        <w:ind w:left="885"/>
        <w:rPr>
          <w:sz w:val="20"/>
        </w:rPr>
      </w:pPr>
      <w:r>
        <w:pict w14:anchorId="7F32A71E">
          <v:shape id="Text Box 110" o:spid="_x0000_s1320" type="#_x0000_t202" style="width:468.75pt;height:61.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Text Box 110" inset="0,0,0,0">
              <w:txbxContent>
                <w:p w14:paraId="5012A5DF" w14:textId="77777777" w:rsidR="00540812" w:rsidRDefault="00540812">
                  <w:pPr>
                    <w:spacing w:before="73"/>
                    <w:ind w:left="1943" w:right="1943"/>
                    <w:jc w:val="center"/>
                    <w:rPr>
                      <w:rFonts w:ascii="Calibri"/>
                      <w:b/>
                      <w:color w:val="000000" w:themeColor="text1"/>
                      <w:sz w:val="44"/>
                    </w:rPr>
                  </w:pPr>
                  <w:r>
                    <w:rPr>
                      <w:rFonts w:ascii="Calibri"/>
                      <w:b/>
                      <w:color w:val="000000" w:themeColor="text1"/>
                      <w:sz w:val="44"/>
                    </w:rPr>
                    <w:t>HEADER</w:t>
                  </w:r>
                </w:p>
                <w:p w14:paraId="76724EA6" w14:textId="77777777" w:rsidR="00540812" w:rsidRDefault="00540812" w:rsidP="000B45DE">
                  <w:pPr>
                    <w:ind w:left="1060" w:right="1944" w:firstLineChars="200" w:firstLine="883"/>
                    <w:jc w:val="center"/>
                    <w:rPr>
                      <w:rFonts w:ascii="Calibri" w:hAnsi="Calibri"/>
                      <w:b/>
                      <w:color w:val="000000" w:themeColor="text1"/>
                      <w:sz w:val="44"/>
                    </w:rPr>
                  </w:pPr>
                  <w:r>
                    <w:rPr>
                      <w:rFonts w:ascii="Calibri" w:hAnsi="Calibri"/>
                      <w:b/>
                      <w:color w:val="000000" w:themeColor="text1"/>
                      <w:sz w:val="44"/>
                    </w:rPr>
                    <w:t xml:space="preserve">  ( LOGO  - </w:t>
                  </w:r>
                  <w:r>
                    <w:rPr>
                      <w:rFonts w:ascii="Calibri" w:hAnsi="Calibri"/>
                      <w:b/>
                      <w:color w:val="000000" w:themeColor="text1"/>
                      <w:sz w:val="38"/>
                      <w:szCs w:val="38"/>
                    </w:rPr>
                    <w:t>LOGIN</w:t>
                  </w:r>
                  <w:r>
                    <w:rPr>
                      <w:rFonts w:ascii="Calibri" w:hAnsi="Calibri"/>
                      <w:b/>
                      <w:color w:val="000000" w:themeColor="text1"/>
                      <w:sz w:val="44"/>
                    </w:rPr>
                    <w:t>)</w:t>
                  </w:r>
                </w:p>
              </w:txbxContent>
            </v:textbox>
            <w10:wrap type="none"/>
            <w10:anchorlock/>
          </v:shape>
        </w:pict>
      </w:r>
    </w:p>
    <w:p w14:paraId="6D0229AD" w14:textId="77777777" w:rsidR="00BD64CE" w:rsidRDefault="00D7268F">
      <w:pPr>
        <w:pStyle w:val="BodyText"/>
        <w:rPr>
          <w:b/>
          <w:sz w:val="7"/>
        </w:rPr>
      </w:pPr>
      <w:r>
        <w:rPr>
          <w:noProof/>
        </w:rPr>
        <w:pict w14:anchorId="5542247B">
          <v:shape id="Text Box 111" o:spid="_x0000_s1112" type="#_x0000_t202" style="position:absolute;margin-left:66.75pt;margin-top:6.5pt;width:471pt;height:61.5pt;z-index:2516121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" filled="f" strokecolor="#41709c" strokeweight="1pt">
            <v:textbox style="mso-next-textbox:#Text Box 111" inset="0,0,0,0">
              <w:txbxContent>
                <w:p w14:paraId="2BF3B0ED" w14:textId="77777777" w:rsidR="00540812" w:rsidRDefault="00540812">
                  <w:pPr>
                    <w:spacing w:before="338"/>
                    <w:ind w:left="3427"/>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0705D055" w14:textId="77777777" w:rsidR="00BD64CE" w:rsidRDefault="00BD64CE">
      <w:pPr>
        <w:pStyle w:val="BodyText"/>
        <w:spacing w:before="6"/>
        <w:rPr>
          <w:b/>
          <w:sz w:val="3"/>
        </w:rPr>
      </w:pPr>
    </w:p>
    <w:p w14:paraId="0515F15F" w14:textId="1FDFAA64" w:rsidR="00BD64CE" w:rsidRDefault="00D7268F">
      <w:pPr>
        <w:pStyle w:val="BodyText"/>
        <w:ind w:left="900"/>
        <w:rPr>
          <w:sz w:val="20"/>
        </w:rPr>
      </w:pPr>
      <w:r>
        <w:pict w14:anchorId="3CA1C77D">
          <v:shape id="Text Box 112" o:spid="_x0000_s1319" type="#_x0000_t202" style="width:471pt;height:153.7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Text Box 112" inset="0,0,0,0">
              <w:txbxContent>
                <w:p w14:paraId="5FB9DCB3" w14:textId="77777777" w:rsidR="00540812" w:rsidRDefault="00540812">
                  <w:pPr>
                    <w:pStyle w:val="BodyText"/>
                    <w:spacing w:before="7"/>
                    <w:rPr>
                      <w:b/>
                      <w:sz w:val="61"/>
                    </w:rPr>
                  </w:pPr>
                </w:p>
                <w:p w14:paraId="7854BA0E" w14:textId="77777777" w:rsidR="00540812" w:rsidRDefault="00540812">
                  <w:pPr>
                    <w:spacing w:before="1" w:line="321" w:lineRule="auto"/>
                    <w:ind w:left="2125" w:right="2121" w:firstLine="396"/>
                    <w:rPr>
                      <w:rFonts w:ascii="Calibri"/>
                      <w:b/>
                      <w:color w:val="000000" w:themeColor="text1"/>
                      <w:sz w:val="50"/>
                    </w:rPr>
                  </w:pPr>
                  <w:r>
                    <w:rPr>
                      <w:rFonts w:ascii="Calibri"/>
                      <w:b/>
                      <w:color w:val="000000" w:themeColor="text1"/>
                      <w:sz w:val="50"/>
                    </w:rPr>
                    <w:t xml:space="preserve">PICTURE SLIDESHOW </w:t>
                  </w:r>
                  <w:r>
                    <w:rPr>
                      <w:rFonts w:ascii="Calibri"/>
                      <w:b/>
                      <w:color w:val="000000" w:themeColor="text1"/>
                      <w:sz w:val="50"/>
                    </w:rPr>
                    <w:tab/>
                    <w:t xml:space="preserve"> </w:t>
                  </w:r>
                  <w:r>
                    <w:rPr>
                      <w:rFonts w:ascii="Calibri"/>
                      <w:b/>
                      <w:color w:val="000000" w:themeColor="text1"/>
                      <w:sz w:val="50"/>
                    </w:rPr>
                    <w:tab/>
                    <w:t xml:space="preserve">    (NEWEST PRODUCT)</w:t>
                  </w:r>
                </w:p>
              </w:txbxContent>
            </v:textbox>
            <w10:wrap type="none"/>
            <w10:anchorlock/>
          </v:shape>
        </w:pict>
      </w:r>
    </w:p>
    <w:p w14:paraId="35D98E99" w14:textId="77777777" w:rsidR="00BD64CE" w:rsidRDefault="00D7268F">
      <w:pPr>
        <w:pStyle w:val="BodyText"/>
        <w:spacing w:before="7"/>
        <w:rPr>
          <w:b/>
          <w:sz w:val="26"/>
        </w:rPr>
      </w:pPr>
      <w:r>
        <w:rPr>
          <w:noProof/>
        </w:rPr>
        <w:pict w14:anchorId="256EDEE7">
          <v:shape id="Text Box 113" o:spid="_x0000_s1110" type="#_x0000_t202" style="position:absolute;margin-left:67.5pt;margin-top:17.75pt;width:471pt;height:93.75pt;z-index:2516131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" filled="f" strokecolor="#41709c" strokeweight="1pt">
            <v:textbox style="mso-next-textbox:#Text Box 113" inset="0,0,0,0">
              <w:txbxContent>
                <w:p w14:paraId="7C97B6D0" w14:textId="77777777" w:rsidR="00540812" w:rsidRDefault="00540812">
                  <w:pPr>
                    <w:pStyle w:val="BodyText"/>
                    <w:rPr>
                      <w:b/>
                      <w:sz w:val="45"/>
                    </w:rPr>
                  </w:pPr>
                </w:p>
                <w:p w14:paraId="634D51A1" w14:textId="77777777" w:rsidR="00540812" w:rsidRDefault="00540812">
                  <w:pPr>
                    <w:spacing w:before="1"/>
                    <w:ind w:left="2490"/>
                    <w:rPr>
                      <w:rFonts w:ascii="Calibri"/>
                      <w:b/>
                      <w:color w:val="000000" w:themeColor="text1"/>
                      <w:sz w:val="50"/>
                    </w:rPr>
                  </w:pPr>
                  <w:r>
                    <w:rPr>
                      <w:rFonts w:ascii="Calibri"/>
                      <w:b/>
                      <w:color w:val="000000" w:themeColor="text1"/>
                      <w:sz w:val="50"/>
                    </w:rPr>
                    <w:t>FEATURED CATEGORY</w:t>
                  </w:r>
                </w:p>
              </w:txbxContent>
            </v:textbox>
            <w10:wrap type="topAndBottom" anchorx="page"/>
          </v:shape>
        </w:pict>
      </w:r>
    </w:p>
    <w:p w14:paraId="76404930" w14:textId="77777777" w:rsidR="00BD64CE" w:rsidRDefault="00BD64CE">
      <w:pPr>
        <w:pStyle w:val="BodyText"/>
        <w:rPr>
          <w:b/>
          <w:sz w:val="20"/>
        </w:rPr>
      </w:pPr>
    </w:p>
    <w:p w14:paraId="1B44ACD4" w14:textId="77777777" w:rsidR="00BD64CE" w:rsidRDefault="00BD64CE">
      <w:pPr>
        <w:pStyle w:val="BodyText"/>
        <w:rPr>
          <w:b/>
          <w:sz w:val="20"/>
        </w:rPr>
      </w:pPr>
    </w:p>
    <w:p w14:paraId="03F2D7F7" w14:textId="5108D713" w:rsidR="00BD64CE" w:rsidRPr="00540812" w:rsidRDefault="00D7268F" w:rsidP="00540812">
      <w:pPr>
        <w:pStyle w:val="BodyText"/>
        <w:spacing w:before="5"/>
        <w:rPr>
          <w:b/>
          <w:sz w:val="11"/>
        </w:rPr>
        <w:sectPr w:rsidR="00BD64CE" w:rsidRPr="00540812">
          <w:type w:val="continuous"/>
          <w:pgSz w:w="11910" w:h="16840"/>
          <w:pgMar w:top="1040" w:right="360" w:bottom="280" w:left="440" w:header="720" w:footer="720" w:gutter="0"/>
          <w:cols w:space="720"/>
        </w:sectPr>
      </w:pPr>
      <w:r>
        <w:rPr>
          <w:noProof/>
        </w:rPr>
        <w:pict w14:anchorId="296A0B40">
          <v:shape id="Text Box 116" o:spid="_x0000_s1109" type="#_x0000_t202" style="position:absolute;margin-left:66.75pt;margin-top:9pt;width:470.25pt;height:65.25pt;z-index:2516142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" filled="f" strokecolor="#41709c" strokeweight="1pt">
            <v:textbox style="mso-next-textbox:#Text Box 116" inset="0,0,0,0">
              <w:txbxContent>
                <w:p w14:paraId="75169A48" w14:textId="77777777" w:rsidR="00540812" w:rsidRDefault="00540812">
                  <w:pPr>
                    <w:spacing w:before="74"/>
                    <w:ind w:left="3832" w:right="3833"/>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716DDBBF" w14:textId="77777777" w:rsidR="005B65DF" w:rsidRDefault="005B65DF" w:rsidP="005B65DF">
      <w:pPr>
        <w:pStyle w:val="ListParagraph"/>
        <w:numPr>
          <w:ilvl w:val="0"/>
          <w:numId w:val="29"/>
        </w:numPr>
        <w:tabs>
          <w:tab w:val="left" w:pos="1001"/>
        </w:tabs>
        <w:spacing w:before="92"/>
        <w:rPr>
          <w:b/>
          <w:sz w:val="24"/>
        </w:rPr>
      </w:pPr>
      <w:r>
        <w:rPr>
          <w:b/>
          <w:sz w:val="24"/>
        </w:rPr>
        <w:lastRenderedPageBreak/>
        <w:t>Product</w:t>
      </w:r>
    </w:p>
    <w:p w14:paraId="1E9422AE" w14:textId="3BC7C715" w:rsidR="005B65DF" w:rsidRDefault="00D7268F" w:rsidP="005B65DF">
      <w:pPr>
        <w:pStyle w:val="BodyText"/>
        <w:rPr>
          <w:b/>
          <w:sz w:val="20"/>
        </w:rPr>
      </w:pPr>
      <w:r>
        <w:rPr>
          <w:noProof/>
        </w:rPr>
        <w:pict w14:anchorId="0CEEAF4D">
          <v:group id="Group 117" o:spid="_x0000_s1305" style="position:absolute;margin-left:50.6pt;margin-top:65.2pt;width:500.1pt;height:716.1pt;z-index:-251392000;mso-position-horizontal-relative:page;mso-position-vertical-relative:page;mso-height-relative:margin" coordorigin="989,1594" coordsize="1007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">
            <v:line id="Line 118" o:spid="_x0000_s1306" style="position:absolute;visibility:visible;mso-wrap-style:square" from="994,1598" to="11061,1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y9wgAAANwAAAAPAAAAZHJzL2Rvd25yZXYueG1sRE/fa8Iw&#10;EH4X/B/CCb5puoG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BoGwy9wgAAANwAAAAPAAAA&#10;AAAAAAAAAAAAAAcCAABkcnMvZG93bnJldi54bWxQSwUGAAAAAAMAAwC3AAAA9gIAAAAA&#10;" strokeweight=".48pt"/>
            <v:line id="Line 119" o:spid="_x0000_s1307" style="position:absolute;visibility:visible;mso-wrap-style:square" from="989,1594" to="98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" strokeweight=".48pt"/>
            <v:line id="Line 120" o:spid="_x0000_s1308" style="position:absolute;visibility:visible;mso-wrap-style:square" from="994,15552" to="11061,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" strokeweight=".16936mm"/>
            <v:line id="Line 121" o:spid="_x0000_s1309" style="position:absolute;visibility:visible;mso-wrap-style:square" from="11066,1594" to="11066,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" strokeweight=".48pt"/>
            <v:rect id="Rectangle 122" o:spid="_x0000_s1310" style="position:absolute;left:1350;top:4559;width:6615;height:7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FwwAAANwAAAAPAAAAZHJzL2Rvd25yZXYueG1sRE9Na8JA&#10;EL0X+h+WKXgpdVMF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A3/gxcMAAADcAAAADwAA&#10;AAAAAAAAAAAAAAAHAgAAZHJzL2Rvd25yZXYueG1sUEsFBgAAAAADAAMAtwAAAPcCAAAAAA==&#10;" filled="f" stroked="f"/>
            <v:rect id="Rectangle 123" o:spid="_x0000_s1311" style="position:absolute;left:1274;top:4721;width:9599;height:6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" filled="f" strokecolor="#41709c" strokeweight="1pt"/>
            <v:rect id="Rectangle 124" o:spid="_x0000_s1312" style="position:absolute;left:1459;top:5434;width:206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0qwwAAANwAAAAPAAAAZHJzL2Rvd25yZXYueG1sRE9Na8JA&#10;EL0X+h+WKXgpdVNB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49rdKsMAAADcAAAADwAA&#10;AAAAAAAAAAAAAAAHAgAAZHJzL2Rvd25yZXYueG1sUEsFBgAAAAADAAMAtwAAAPcCAAAAAA==&#10;" filled="f" stroked="f"/>
            <v:rect id="Rectangle 125" o:spid="_x0000_s1313" style="position:absolute;left:1553;top:5247;width:2894;height:5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" filled="f" strokecolor="#41709c" strokeweight="1pt"/>
            <v:rect id="Rectangle 126" o:spid="_x0000_s1314" style="position:absolute;left:3585;top:5455;width:206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" filled="f" stroked="f"/>
            <v:rect id="Rectangle 127" o:spid="_x0000_s1315" style="position:absolute;left:4719;top:5247;width:5881;height:5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" filled="f" strokecolor="#41709c" strokeweight="1pt"/>
            <w10:wrap anchorx="page" anchory="page"/>
          </v:group>
        </w:pict>
      </w:r>
    </w:p>
    <w:p w14:paraId="34031D17" w14:textId="250B5E4F" w:rsidR="005B65DF" w:rsidRDefault="00D7268F" w:rsidP="005B65DF">
      <w:pPr>
        <w:pStyle w:val="BodyText"/>
        <w:spacing w:before="6"/>
        <w:rPr>
          <w:b/>
          <w:sz w:val="26"/>
        </w:rPr>
      </w:pPr>
      <w:r>
        <w:rPr>
          <w:noProof/>
        </w:rPr>
        <w:pict w14:anchorId="4F95131F">
          <v:shape id="Text Box 134" o:spid="_x0000_s1304" type="#_x0000_t202" style="position:absolute;margin-left:66.75pt;margin-top:17.7pt;width:468.75pt;height:61.5pt;z-index:25189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" filled="f" strokecolor="#41709c" strokeweight="1pt">
            <v:textbox inset="0,0,0,0">
              <w:txbxContent>
                <w:p w14:paraId="7ED6D061" w14:textId="77777777" w:rsidR="005B65DF" w:rsidRDefault="005B65DF" w:rsidP="005B65DF">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120504B0" w14:textId="77777777" w:rsidR="005B65DF" w:rsidRDefault="005B65DF" w:rsidP="005B65DF">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txbxContent>
            </v:textbox>
            <w10:wrap type="topAndBottom" anchorx="page"/>
          </v:shape>
        </w:pict>
      </w:r>
      <w:r>
        <w:rPr>
          <w:noProof/>
        </w:rPr>
        <w:pict w14:anchorId="7BF8C749">
          <v:shape id="Text Box 135" o:spid="_x0000_s1303" type="#_x0000_t202" style="position:absolute;margin-left:66.75pt;margin-top:87.45pt;width:471pt;height:61.5pt;z-index:25189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" filled="f" strokecolor="#41709c" strokeweight="1pt">
            <v:textbox inset="0,0,0,0">
              <w:txbxContent>
                <w:p w14:paraId="1DC21FA0" w14:textId="77777777" w:rsidR="005B65DF" w:rsidRDefault="005B65DF" w:rsidP="005B65DF">
                  <w:pPr>
                    <w:spacing w:before="337"/>
                    <w:ind w:left="3427"/>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767FD7D0" w14:textId="77777777" w:rsidR="005B65DF" w:rsidRDefault="005B65DF" w:rsidP="005B65DF">
      <w:pPr>
        <w:pStyle w:val="BodyText"/>
        <w:spacing w:before="8"/>
        <w:rPr>
          <w:b/>
          <w:sz w:val="6"/>
        </w:rPr>
      </w:pPr>
    </w:p>
    <w:p w14:paraId="21874C50" w14:textId="77777777" w:rsidR="005B65DF" w:rsidRDefault="005B65DF" w:rsidP="005B65DF">
      <w:pPr>
        <w:pStyle w:val="BodyText"/>
        <w:rPr>
          <w:b/>
          <w:sz w:val="20"/>
        </w:rPr>
      </w:pPr>
    </w:p>
    <w:p w14:paraId="5E875561" w14:textId="367813AA" w:rsidR="005B65DF" w:rsidRDefault="00D7268F" w:rsidP="005B65DF">
      <w:pPr>
        <w:pStyle w:val="BodyText"/>
        <w:rPr>
          <w:b/>
          <w:sz w:val="20"/>
        </w:rPr>
      </w:pPr>
      <w:r>
        <w:rPr>
          <w:noProof/>
        </w:rPr>
        <w:pict w14:anchorId="01C3253C">
          <v:shape id="Text Box 132" o:spid="_x0000_s1302" type="#_x0000_t202" style="position:absolute;margin-left:196.4pt;margin-top:240pt;width:239.05pt;height:47.55pt;z-index:25191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" filled="f" stroked="f">
            <v:textbox inset="0,0,0,0">
              <w:txbxContent>
                <w:p w14:paraId="3CEA2225" w14:textId="77777777" w:rsidR="005B65DF" w:rsidRDefault="005B65DF" w:rsidP="005B65DF">
                  <w:pPr>
                    <w:spacing w:line="499" w:lineRule="exact"/>
                    <w:jc w:val="center"/>
                    <w:rPr>
                      <w:rFonts w:ascii="Calibri"/>
                      <w:b/>
                      <w:sz w:val="50"/>
                    </w:rPr>
                  </w:pPr>
                </w:p>
              </w:txbxContent>
            </v:textbox>
            <w10:wrap anchorx="page" anchory="page"/>
          </v:shape>
        </w:pict>
      </w:r>
    </w:p>
    <w:p w14:paraId="08E34C8C" w14:textId="77777777" w:rsidR="005B65DF" w:rsidRDefault="005B65DF" w:rsidP="005B65DF">
      <w:pPr>
        <w:pStyle w:val="BodyText"/>
        <w:rPr>
          <w:b/>
          <w:sz w:val="20"/>
        </w:rPr>
      </w:pPr>
    </w:p>
    <w:p w14:paraId="12FC5654" w14:textId="77777777" w:rsidR="005B65DF" w:rsidRDefault="005B65DF" w:rsidP="005B65DF">
      <w:pPr>
        <w:pStyle w:val="BodyText"/>
        <w:rPr>
          <w:b/>
          <w:sz w:val="20"/>
        </w:rPr>
      </w:pPr>
    </w:p>
    <w:p w14:paraId="75888238" w14:textId="77777777" w:rsidR="005B65DF" w:rsidRDefault="005B65DF" w:rsidP="005B65DF">
      <w:pPr>
        <w:pStyle w:val="BodyText"/>
        <w:rPr>
          <w:b/>
          <w:sz w:val="20"/>
        </w:rPr>
      </w:pPr>
    </w:p>
    <w:p w14:paraId="10F896E8" w14:textId="77777777" w:rsidR="005B65DF" w:rsidRDefault="005B65DF" w:rsidP="005B65DF">
      <w:pPr>
        <w:pStyle w:val="BodyText"/>
        <w:rPr>
          <w:b/>
          <w:sz w:val="20"/>
        </w:rPr>
      </w:pPr>
    </w:p>
    <w:p w14:paraId="2BC1FFCD" w14:textId="77777777" w:rsidR="005B65DF" w:rsidRDefault="005B65DF" w:rsidP="005B65DF">
      <w:pPr>
        <w:pStyle w:val="BodyText"/>
        <w:rPr>
          <w:b/>
          <w:sz w:val="20"/>
        </w:rPr>
      </w:pPr>
    </w:p>
    <w:p w14:paraId="4C7F13D1" w14:textId="77777777" w:rsidR="005B65DF" w:rsidRDefault="005B65DF" w:rsidP="005B65DF">
      <w:pPr>
        <w:pStyle w:val="BodyText"/>
        <w:rPr>
          <w:b/>
          <w:sz w:val="20"/>
        </w:rPr>
      </w:pPr>
    </w:p>
    <w:p w14:paraId="4228298B" w14:textId="77777777" w:rsidR="005B65DF" w:rsidRDefault="005B65DF" w:rsidP="005B65DF">
      <w:pPr>
        <w:pStyle w:val="BodyText"/>
        <w:rPr>
          <w:b/>
          <w:sz w:val="20"/>
        </w:rPr>
      </w:pPr>
    </w:p>
    <w:p w14:paraId="19CE9390" w14:textId="77777777" w:rsidR="005B65DF" w:rsidRDefault="005B65DF" w:rsidP="005B65DF">
      <w:pPr>
        <w:pStyle w:val="BodyText"/>
        <w:rPr>
          <w:b/>
          <w:sz w:val="20"/>
        </w:rPr>
      </w:pPr>
    </w:p>
    <w:p w14:paraId="24FFBB87" w14:textId="77777777" w:rsidR="005B65DF" w:rsidRDefault="005B65DF" w:rsidP="005B65DF">
      <w:pPr>
        <w:pStyle w:val="BodyText"/>
        <w:rPr>
          <w:b/>
          <w:sz w:val="20"/>
        </w:rPr>
      </w:pPr>
    </w:p>
    <w:p w14:paraId="01C9F713" w14:textId="77777777" w:rsidR="005B65DF" w:rsidRDefault="005B65DF" w:rsidP="005B65DF">
      <w:pPr>
        <w:pStyle w:val="BodyText"/>
        <w:rPr>
          <w:b/>
          <w:sz w:val="20"/>
        </w:rPr>
      </w:pPr>
    </w:p>
    <w:p w14:paraId="3C183CE4" w14:textId="5EF2CCD5" w:rsidR="005B65DF" w:rsidRDefault="00D7268F" w:rsidP="005B65DF">
      <w:pPr>
        <w:pStyle w:val="BodyText"/>
        <w:rPr>
          <w:b/>
          <w:sz w:val="20"/>
        </w:rPr>
      </w:pPr>
      <w:r>
        <w:rPr>
          <w:noProof/>
        </w:rPr>
        <w:pict w14:anchorId="2DDEFF3F">
          <v:shape id="Text Box 131" o:spid="_x0000_s1301" type="#_x0000_t202" style="position:absolute;margin-left:85.9pt;margin-top:362.25pt;width:113.75pt;height:108.45pt;z-index:25191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" filled="f" stroked="f">
            <v:textbox inset="0,0,0,0">
              <w:txbxContent>
                <w:p w14:paraId="3A0BEF4F" w14:textId="58DF3034" w:rsidR="005B65DF" w:rsidRDefault="007E0BB2" w:rsidP="005B65DF">
                  <w:pPr>
                    <w:spacing w:before="47" w:line="601" w:lineRule="exact"/>
                    <w:ind w:right="18"/>
                    <w:jc w:val="center"/>
                    <w:rPr>
                      <w:rFonts w:ascii="Calibri"/>
                      <w:b/>
                      <w:sz w:val="50"/>
                    </w:rPr>
                  </w:pPr>
                  <w:r>
                    <w:rPr>
                      <w:rFonts w:ascii="Calibri"/>
                      <w:b/>
                      <w:sz w:val="50"/>
                    </w:rPr>
                    <w:t>PHONES</w:t>
                  </w:r>
                </w:p>
                <w:p w14:paraId="76E8876E" w14:textId="77777777" w:rsidR="005B65DF" w:rsidRDefault="005B65DF" w:rsidP="005B65DF">
                  <w:pPr>
                    <w:spacing w:before="47" w:line="601" w:lineRule="exact"/>
                    <w:ind w:right="18"/>
                    <w:jc w:val="center"/>
                    <w:rPr>
                      <w:rFonts w:ascii="Calibri"/>
                      <w:b/>
                      <w:sz w:val="50"/>
                    </w:rPr>
                  </w:pPr>
                  <w:r>
                    <w:rPr>
                      <w:rFonts w:ascii="Calibri"/>
                      <w:b/>
                      <w:sz w:val="50"/>
                    </w:rPr>
                    <w:t>MENU</w:t>
                  </w:r>
                </w:p>
              </w:txbxContent>
            </v:textbox>
            <w10:wrap anchorx="page" anchory="page"/>
          </v:shape>
        </w:pict>
      </w:r>
    </w:p>
    <w:p w14:paraId="08E4B806" w14:textId="71B4A341" w:rsidR="005B65DF" w:rsidRDefault="00D7268F" w:rsidP="005B65DF">
      <w:pPr>
        <w:pStyle w:val="BodyText"/>
        <w:rPr>
          <w:b/>
          <w:sz w:val="20"/>
        </w:rPr>
      </w:pPr>
      <w:r>
        <w:rPr>
          <w:noProof/>
        </w:rPr>
        <w:pict w14:anchorId="72C1039D">
          <v:shape id="Text Box 130" o:spid="_x0000_s1300" type="#_x0000_t202" style="position:absolute;margin-left:306.9pt;margin-top:378.55pt;width:155.85pt;height:74.65pt;z-index:25191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" filled="f" stroked="f">
            <v:textbox inset="0,0,0,0">
              <w:txbxContent>
                <w:p w14:paraId="17C438B1" w14:textId="50AEBBE9" w:rsidR="005B65DF" w:rsidRDefault="007E0BB2" w:rsidP="005B65DF">
                  <w:pPr>
                    <w:spacing w:line="509" w:lineRule="exact"/>
                    <w:ind w:right="18"/>
                    <w:jc w:val="center"/>
                    <w:rPr>
                      <w:rFonts w:ascii="Calibri"/>
                      <w:b/>
                      <w:color w:val="000000" w:themeColor="text1"/>
                      <w:sz w:val="50"/>
                    </w:rPr>
                  </w:pPr>
                  <w:r>
                    <w:rPr>
                      <w:rFonts w:ascii="Calibri"/>
                      <w:b/>
                      <w:color w:val="000000" w:themeColor="text1"/>
                      <w:sz w:val="50"/>
                    </w:rPr>
                    <w:t>PHONE</w:t>
                  </w:r>
                  <w:r w:rsidR="005B65DF">
                    <w:rPr>
                      <w:rFonts w:ascii="Calibri"/>
                      <w:b/>
                      <w:color w:val="000000" w:themeColor="text1"/>
                      <w:sz w:val="50"/>
                    </w:rPr>
                    <w:t>S</w:t>
                  </w:r>
                </w:p>
                <w:p w14:paraId="5DBFA794" w14:textId="77777777" w:rsidR="005B65DF" w:rsidRDefault="005B65DF" w:rsidP="005B65DF">
                  <w:pPr>
                    <w:spacing w:line="509" w:lineRule="exact"/>
                    <w:ind w:right="18"/>
                    <w:jc w:val="center"/>
                    <w:rPr>
                      <w:rFonts w:ascii="Calibri"/>
                      <w:b/>
                      <w:color w:val="000000" w:themeColor="text1"/>
                      <w:sz w:val="50"/>
                    </w:rPr>
                  </w:pPr>
                  <w:r>
                    <w:rPr>
                      <w:rFonts w:ascii="Calibri"/>
                      <w:b/>
                      <w:color w:val="000000" w:themeColor="text1"/>
                      <w:sz w:val="50"/>
                    </w:rPr>
                    <w:t>PRODUCTS</w:t>
                  </w:r>
                </w:p>
                <w:p w14:paraId="1C8CCB55" w14:textId="77777777" w:rsidR="005B65DF" w:rsidRDefault="005B65DF" w:rsidP="005B65DF">
                  <w:pPr>
                    <w:spacing w:before="47" w:line="601" w:lineRule="exact"/>
                    <w:ind w:right="18"/>
                    <w:jc w:val="center"/>
                    <w:rPr>
                      <w:rFonts w:ascii="Calibri"/>
                      <w:b/>
                      <w:sz w:val="50"/>
                    </w:rPr>
                  </w:pPr>
                  <w:r>
                    <w:rPr>
                      <w:rFonts w:ascii="Calibri"/>
                      <w:b/>
                      <w:color w:val="FFFFFF"/>
                      <w:sz w:val="50"/>
                    </w:rPr>
                    <w:t>L</w:t>
                  </w:r>
                </w:p>
              </w:txbxContent>
            </v:textbox>
            <w10:wrap anchorx="page" anchory="page"/>
          </v:shape>
        </w:pict>
      </w:r>
    </w:p>
    <w:p w14:paraId="49746358" w14:textId="77777777" w:rsidR="005B65DF" w:rsidRDefault="005B65DF" w:rsidP="005B65DF">
      <w:pPr>
        <w:pStyle w:val="BodyText"/>
        <w:rPr>
          <w:b/>
          <w:sz w:val="20"/>
        </w:rPr>
      </w:pPr>
    </w:p>
    <w:p w14:paraId="11140468" w14:textId="77777777" w:rsidR="005B65DF" w:rsidRDefault="005B65DF" w:rsidP="005B65DF">
      <w:pPr>
        <w:pStyle w:val="BodyText"/>
        <w:rPr>
          <w:b/>
          <w:sz w:val="20"/>
        </w:rPr>
      </w:pPr>
    </w:p>
    <w:p w14:paraId="47F9D0AA" w14:textId="77777777" w:rsidR="005B65DF" w:rsidRDefault="005B65DF" w:rsidP="005B65DF">
      <w:pPr>
        <w:pStyle w:val="BodyText"/>
        <w:rPr>
          <w:b/>
          <w:sz w:val="20"/>
        </w:rPr>
      </w:pPr>
    </w:p>
    <w:p w14:paraId="55C6DD27" w14:textId="77777777" w:rsidR="005B65DF" w:rsidRDefault="005B65DF" w:rsidP="005B65DF">
      <w:pPr>
        <w:pStyle w:val="BodyText"/>
        <w:rPr>
          <w:b/>
          <w:sz w:val="20"/>
        </w:rPr>
      </w:pPr>
    </w:p>
    <w:p w14:paraId="491F0160" w14:textId="77777777" w:rsidR="005B65DF" w:rsidRDefault="005B65DF" w:rsidP="005B65DF">
      <w:pPr>
        <w:pStyle w:val="BodyText"/>
        <w:rPr>
          <w:b/>
          <w:sz w:val="20"/>
        </w:rPr>
      </w:pPr>
    </w:p>
    <w:p w14:paraId="4584A268" w14:textId="77777777" w:rsidR="005B65DF" w:rsidRDefault="005B65DF" w:rsidP="005B65DF">
      <w:pPr>
        <w:pStyle w:val="BodyText"/>
        <w:spacing w:before="8"/>
        <w:rPr>
          <w:b/>
          <w:sz w:val="15"/>
        </w:rPr>
      </w:pPr>
    </w:p>
    <w:p w14:paraId="0C574427" w14:textId="77777777" w:rsidR="005B65DF" w:rsidRDefault="005B65DF" w:rsidP="005B65DF">
      <w:pPr>
        <w:pStyle w:val="BodyText"/>
        <w:rPr>
          <w:b/>
          <w:sz w:val="20"/>
        </w:rPr>
      </w:pPr>
    </w:p>
    <w:p w14:paraId="0ADE53E1" w14:textId="77777777" w:rsidR="005B65DF" w:rsidRDefault="005B65DF" w:rsidP="005B65DF">
      <w:pPr>
        <w:pStyle w:val="BodyText"/>
        <w:rPr>
          <w:b/>
          <w:sz w:val="20"/>
        </w:rPr>
      </w:pPr>
    </w:p>
    <w:p w14:paraId="0E448BB3" w14:textId="77777777" w:rsidR="005B65DF" w:rsidRDefault="005B65DF" w:rsidP="005B65DF">
      <w:pPr>
        <w:pStyle w:val="BodyText"/>
        <w:rPr>
          <w:b/>
          <w:sz w:val="20"/>
        </w:rPr>
      </w:pPr>
    </w:p>
    <w:p w14:paraId="76B004E7" w14:textId="56DB898C" w:rsidR="005B65DF" w:rsidRDefault="00D7268F" w:rsidP="005B65DF">
      <w:pPr>
        <w:pStyle w:val="BodyText"/>
        <w:rPr>
          <w:b/>
          <w:sz w:val="20"/>
        </w:rPr>
      </w:pPr>
      <w:r>
        <w:rPr>
          <w:noProof/>
        </w:rPr>
        <w:pict w14:anchorId="0C2DDF48">
          <v:shape id="Text Box 28" o:spid="_x0000_s1299" type="#_x0000_t202" style="position:absolute;margin-left:396.2pt;margin-top:7.15pt;width:105.95pt;height:76.9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" filled="f" stroked="f" strokeweight=".5pt">
            <v:textbox>
              <w:txbxContent>
                <w:p w14:paraId="0F92B77F" w14:textId="77777777" w:rsidR="005B65DF" w:rsidRDefault="005B65DF" w:rsidP="005B65DF"/>
              </w:txbxContent>
            </v:textbox>
          </v:shape>
        </w:pict>
      </w:r>
    </w:p>
    <w:p w14:paraId="59B8F892" w14:textId="77777777" w:rsidR="005B65DF" w:rsidRDefault="005B65DF" w:rsidP="005B65DF">
      <w:pPr>
        <w:pStyle w:val="BodyText"/>
        <w:rPr>
          <w:b/>
          <w:sz w:val="20"/>
        </w:rPr>
      </w:pPr>
    </w:p>
    <w:p w14:paraId="2824CD2F" w14:textId="77777777" w:rsidR="005B65DF" w:rsidRDefault="005B65DF" w:rsidP="005B65DF">
      <w:pPr>
        <w:pStyle w:val="BodyText"/>
        <w:rPr>
          <w:b/>
          <w:sz w:val="20"/>
        </w:rPr>
      </w:pPr>
    </w:p>
    <w:p w14:paraId="26E05D3E" w14:textId="77777777" w:rsidR="005B65DF" w:rsidRDefault="005B65DF" w:rsidP="005B65DF">
      <w:pPr>
        <w:pStyle w:val="BodyText"/>
        <w:rPr>
          <w:b/>
          <w:sz w:val="20"/>
        </w:rPr>
      </w:pPr>
    </w:p>
    <w:p w14:paraId="0865CCD9" w14:textId="77777777" w:rsidR="005B65DF" w:rsidRDefault="005B65DF" w:rsidP="005B65DF">
      <w:pPr>
        <w:pStyle w:val="BodyText"/>
        <w:rPr>
          <w:b/>
          <w:sz w:val="20"/>
        </w:rPr>
      </w:pPr>
    </w:p>
    <w:p w14:paraId="44705296" w14:textId="77777777" w:rsidR="005B65DF" w:rsidRDefault="005B65DF" w:rsidP="005B65DF">
      <w:pPr>
        <w:pStyle w:val="BodyText"/>
        <w:rPr>
          <w:b/>
          <w:sz w:val="20"/>
        </w:rPr>
      </w:pPr>
    </w:p>
    <w:p w14:paraId="241D0F59" w14:textId="77777777" w:rsidR="005B65DF" w:rsidRDefault="005B65DF" w:rsidP="005B65DF">
      <w:pPr>
        <w:pStyle w:val="BodyText"/>
        <w:rPr>
          <w:b/>
          <w:sz w:val="20"/>
        </w:rPr>
      </w:pPr>
    </w:p>
    <w:p w14:paraId="09E28E6B" w14:textId="77777777" w:rsidR="005B65DF" w:rsidRDefault="005B65DF" w:rsidP="005B65DF">
      <w:pPr>
        <w:pStyle w:val="BodyText"/>
        <w:rPr>
          <w:b/>
          <w:sz w:val="20"/>
        </w:rPr>
      </w:pPr>
    </w:p>
    <w:p w14:paraId="537E647B" w14:textId="77777777" w:rsidR="005B65DF" w:rsidRDefault="005B65DF" w:rsidP="005B65DF">
      <w:pPr>
        <w:pStyle w:val="BodyText"/>
        <w:spacing w:before="8"/>
        <w:rPr>
          <w:b/>
          <w:sz w:val="22"/>
        </w:rPr>
      </w:pPr>
    </w:p>
    <w:p w14:paraId="32E192B5" w14:textId="5509C96F" w:rsidR="005B65DF" w:rsidRDefault="00D7268F" w:rsidP="005B65DF">
      <w:pPr>
        <w:sectPr w:rsidR="005B65DF">
          <w:pgSz w:w="11910" w:h="16840"/>
          <w:pgMar w:top="700" w:right="360" w:bottom="560" w:left="440" w:header="341" w:footer="368" w:gutter="0"/>
          <w:cols w:space="720"/>
        </w:sectPr>
      </w:pPr>
      <w:r>
        <w:rPr>
          <w:noProof/>
        </w:rPr>
        <w:pict w14:anchorId="716F4728">
          <v:shape id="Text Box 139" o:spid="_x0000_s1298" type="#_x0000_t202" style="position:absolute;margin-left:70.4pt;margin-top:15.95pt;width:467.25pt;height:65.25pt;z-index:2519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" filled="f" strokecolor="#41709c" strokeweight="1pt">
            <v:textbox inset="0,0,0,0">
              <w:txbxContent>
                <w:p w14:paraId="3F441C02" w14:textId="77777777" w:rsidR="005B65DF" w:rsidRDefault="005B65DF" w:rsidP="005B65DF">
                  <w:pPr>
                    <w:spacing w:before="72"/>
                    <w:ind w:left="1926" w:right="1929"/>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12C6034C" w14:textId="77777777" w:rsidR="005B65DF" w:rsidRDefault="005B65DF" w:rsidP="005B65DF">
      <w:pPr>
        <w:pStyle w:val="BodyText"/>
        <w:rPr>
          <w:b/>
          <w:sz w:val="20"/>
        </w:rPr>
      </w:pPr>
    </w:p>
    <w:p w14:paraId="51793068" w14:textId="77777777" w:rsidR="005B65DF" w:rsidRDefault="005B65DF" w:rsidP="005B65DF">
      <w:pPr>
        <w:pStyle w:val="BodyText"/>
        <w:rPr>
          <w:b/>
          <w:sz w:val="20"/>
        </w:rPr>
      </w:pPr>
    </w:p>
    <w:p w14:paraId="3142EFA8" w14:textId="77777777" w:rsidR="005B65DF" w:rsidRDefault="005B65DF" w:rsidP="005B65DF">
      <w:pPr>
        <w:pStyle w:val="BodyText"/>
        <w:spacing w:before="6"/>
        <w:rPr>
          <w:b/>
          <w:sz w:val="23"/>
        </w:rPr>
      </w:pPr>
    </w:p>
    <w:p w14:paraId="6FF0CCC1" w14:textId="77777777" w:rsidR="005B65DF" w:rsidRDefault="005B65DF" w:rsidP="005B65DF">
      <w:pPr>
        <w:pStyle w:val="ListParagraph"/>
        <w:numPr>
          <w:ilvl w:val="0"/>
          <w:numId w:val="29"/>
        </w:numPr>
        <w:tabs>
          <w:tab w:val="left" w:pos="1001"/>
        </w:tabs>
        <w:ind w:hanging="360"/>
        <w:rPr>
          <w:b/>
          <w:sz w:val="24"/>
        </w:rPr>
      </w:pPr>
      <w:r>
        <w:rPr>
          <w:b/>
          <w:sz w:val="24"/>
        </w:rPr>
        <w:t>Compare</w:t>
      </w:r>
    </w:p>
    <w:p w14:paraId="03EC0852" w14:textId="77777777" w:rsidR="005B65DF" w:rsidRDefault="005B65DF" w:rsidP="005B65DF">
      <w:pPr>
        <w:pStyle w:val="BodyText"/>
        <w:rPr>
          <w:b/>
          <w:sz w:val="20"/>
        </w:rPr>
      </w:pPr>
    </w:p>
    <w:p w14:paraId="1107DD2D" w14:textId="30BD7C78" w:rsidR="005B65DF" w:rsidRDefault="00D7268F" w:rsidP="005B65DF">
      <w:pPr>
        <w:pStyle w:val="BodyText"/>
        <w:spacing w:before="8"/>
        <w:rPr>
          <w:b/>
          <w:sz w:val="25"/>
        </w:rPr>
      </w:pPr>
      <w:r>
        <w:rPr>
          <w:noProof/>
        </w:rPr>
        <w:pict w14:anchorId="3530EB3E">
          <v:group id="Group 140" o:spid="_x0000_s1283" style="position:absolute;margin-left:49.6pt;margin-top:98.7pt;width:497.8pt;height:703.75pt;z-index:-251390976;mso-position-horizontal-relative:page;mso-position-vertical-relative:page" coordorigin="984,2052"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">
            <v:rect id="Rectangle 141" o:spid="_x0000_s1284" style="position:absolute;left:984;top:205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" fillcolor="black" stroked="f"/>
            <v:line id="Line 142" o:spid="_x0000_s1285" style="position:absolute;visibility:visible;mso-wrap-style:square" from="994,2057" to="1106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" strokeweight=".48pt"/>
            <v:rect id="Rectangle 143" o:spid="_x0000_s1286" style="position:absolute;left:11061;top:205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" fillcolor="black" stroked="f"/>
            <v:line id="Line 144" o:spid="_x0000_s1287" style="position:absolute;visibility:visible;mso-wrap-style:square" from="989,2062" to="989,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ln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" strokeweight=".48pt"/>
            <v:rect id="Rectangle 145" o:spid="_x0000_s1288" style="position:absolute;left:984;top:1600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line id="Line 146" o:spid="_x0000_s1289" style="position:absolute;visibility:visible;mso-wrap-style:square" from="994,16010" to="11061,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" strokeweight=".48pt"/>
            <v:line id="Line 147" o:spid="_x0000_s1290" style="position:absolute;visibility:visible;mso-wrap-style:square" from="11066,2062" to="11066,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xcQwgAAANwAAAAPAAAAZHJzL2Rvd25yZXYueG1sRE9LawIx&#10;EL4X/A9hBG81a4U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B3kxcQwgAAANwAAAAPAAAA&#10;AAAAAAAAAAAAAAcCAABkcnMvZG93bnJldi54bWxQSwUGAAAAAAMAAwC3AAAA9gIAAAAA&#10;" strokeweight=".48pt"/>
            <v:rect id="Rectangle 148" o:spid="_x0000_s1291" style="position:absolute;left:11061;top:1600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Rectangle 149" o:spid="_x0000_s1292" style="position:absolute;left:1331;top:5024;width:9300;height:8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QwwAAANwAAAAPAAAAZHJzL2Rvd25yZXYueG1sRE9Na8JA&#10;EL0L/Q/LFLxI3VhQ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U9Y70MMAAADcAAAADwAA&#10;AAAAAAAAAAAAAAAHAgAAZHJzL2Rvd25yZXYueG1sUEsFBgAAAAADAAMAtwAAAPcCAAAAAA==&#10;" filled="f" stroked="f"/>
            <v:rect id="Rectangle 150" o:spid="_x0000_s1293" style="position:absolute;left:1350;top:5024;width:9412;height:8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" filled="f" strokecolor="#41709c" strokeweight="1pt"/>
            <v:rect id="Rectangle 151" o:spid="_x0000_s1294" style="position:absolute;left:1527;top:6177;width:4161;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" filled="f" stroked="f"/>
            <v:rect id="Rectangle 152" o:spid="_x0000_s1295" style="position:absolute;left:1527;top:6177;width:4161;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" filled="f" strokecolor="#41709c" strokeweight="1pt"/>
            <v:rect id="Rectangle 153" o:spid="_x0000_s1296" style="position:absolute;left:6265;top:6177;width:415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" filled="f" stroked="f"/>
            <v:rect id="Rectangle 154" o:spid="_x0000_s1297" style="position:absolute;left:6265;top:6177;width:415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" filled="f" strokecolor="#41709c" strokeweight="1pt"/>
            <w10:wrap anchorx="page" anchory="page"/>
          </v:group>
        </w:pict>
      </w:r>
      <w:r>
        <w:rPr>
          <w:noProof/>
        </w:rPr>
        <w:pict w14:anchorId="3DD1A85F">
          <v:shape id="Text Box 155" o:spid="_x0000_s1282" type="#_x0000_t202" style="position:absolute;margin-left:66.75pt;margin-top:17.25pt;width:465.75pt;height:61.5pt;z-index:25190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" filled="f" strokecolor="#41709c" strokeweight="1pt">
            <v:textbox inset="0,0,0,0">
              <w:txbxContent>
                <w:p w14:paraId="3DF51C5B" w14:textId="77777777" w:rsidR="005B65DF" w:rsidRDefault="005B65DF" w:rsidP="005B65DF">
                  <w:pPr>
                    <w:spacing w:before="74"/>
                    <w:ind w:left="1943" w:right="1943"/>
                    <w:jc w:val="center"/>
                    <w:rPr>
                      <w:rFonts w:ascii="Calibri"/>
                      <w:b/>
                      <w:color w:val="000000" w:themeColor="text1"/>
                      <w:sz w:val="38"/>
                      <w:szCs w:val="38"/>
                    </w:rPr>
                  </w:pPr>
                  <w:r>
                    <w:rPr>
                      <w:rFonts w:ascii="Calibri"/>
                      <w:b/>
                      <w:color w:val="000000" w:themeColor="text1"/>
                      <w:sz w:val="38"/>
                      <w:szCs w:val="38"/>
                    </w:rPr>
                    <w:t>HEADER</w:t>
                  </w:r>
                </w:p>
                <w:p w14:paraId="7F4D91BE" w14:textId="77777777" w:rsidR="005B65DF" w:rsidRDefault="005B65DF" w:rsidP="005B65DF">
                  <w:pPr>
                    <w:ind w:left="1943" w:right="1944"/>
                    <w:jc w:val="center"/>
                    <w:rPr>
                      <w:rFonts w:ascii="Calibri" w:hAnsi="Calibri"/>
                      <w:b/>
                      <w:sz w:val="38"/>
                      <w:szCs w:val="38"/>
                    </w:rPr>
                  </w:pPr>
                  <w:r>
                    <w:rPr>
                      <w:rFonts w:ascii="Calibri" w:hAnsi="Calibri"/>
                      <w:b/>
                      <w:color w:val="000000" w:themeColor="text1"/>
                      <w:sz w:val="38"/>
                      <w:szCs w:val="38"/>
                    </w:rPr>
                    <w:t>(LOGO - LOGIN)</w:t>
                  </w:r>
                </w:p>
                <w:p w14:paraId="5DDD1930" w14:textId="77777777" w:rsidR="005B65DF" w:rsidRDefault="005B65DF" w:rsidP="005B65DF">
                  <w:pPr>
                    <w:ind w:left="1914" w:right="1914"/>
                    <w:jc w:val="center"/>
                    <w:rPr>
                      <w:rFonts w:ascii="Calibri" w:hAnsi="Calibri"/>
                      <w:b/>
                      <w:color w:val="000000" w:themeColor="text1"/>
                      <w:sz w:val="38"/>
                      <w:szCs w:val="38"/>
                    </w:rPr>
                  </w:pPr>
                </w:p>
              </w:txbxContent>
            </v:textbox>
            <w10:wrap type="topAndBottom" anchorx="page"/>
          </v:shape>
        </w:pict>
      </w:r>
      <w:r>
        <w:rPr>
          <w:noProof/>
        </w:rPr>
        <w:pict w14:anchorId="7FB81DCC">
          <v:shape id="Text Box 156" o:spid="_x0000_s1281" type="#_x0000_t202" style="position:absolute;margin-left:66.75pt;margin-top:87pt;width:465.75pt;height:61.5pt;z-index:25190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" filled="f" strokecolor="#41709c" strokeweight="1pt">
            <v:textbox inset="0,0,0,0">
              <w:txbxContent>
                <w:p w14:paraId="011D4950" w14:textId="77777777" w:rsidR="005B65DF" w:rsidRDefault="005B65DF" w:rsidP="005B65DF">
                  <w:pPr>
                    <w:spacing w:before="338"/>
                    <w:ind w:left="3374"/>
                    <w:rPr>
                      <w:rFonts w:ascii="Calibri"/>
                      <w:b/>
                      <w:color w:val="000000" w:themeColor="text1"/>
                      <w:sz w:val="44"/>
                    </w:rPr>
                  </w:pPr>
                  <w:r>
                    <w:rPr>
                      <w:rFonts w:ascii="Calibri"/>
                      <w:b/>
                      <w:color w:val="000000" w:themeColor="text1"/>
                      <w:sz w:val="44"/>
                    </w:rPr>
                    <w:t>NAVIGATION BAR</w:t>
                  </w:r>
                </w:p>
              </w:txbxContent>
            </v:textbox>
            <w10:wrap type="topAndBottom" anchorx="page"/>
          </v:shape>
        </w:pict>
      </w:r>
      <w:r>
        <w:rPr>
          <w:noProof/>
        </w:rPr>
        <w:pict w14:anchorId="6793ABC1">
          <v:shape id="Text Box 157" o:spid="_x0000_s1280" type="#_x0000_t202" style="position:absolute;margin-left:192.85pt;margin-top:162.95pt;width:215.15pt;height:25pt;z-index:25190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" filled="f" stroked="f">
            <v:textbox inset="0,0,0,0">
              <w:txbxContent>
                <w:p w14:paraId="127BC80D" w14:textId="77777777" w:rsidR="005B65DF" w:rsidRDefault="005B65DF" w:rsidP="005B65DF">
                  <w:pPr>
                    <w:spacing w:line="499" w:lineRule="exact"/>
                    <w:rPr>
                      <w:rFonts w:ascii="Calibri"/>
                      <w:b/>
                      <w:color w:val="000000" w:themeColor="text1"/>
                      <w:sz w:val="50"/>
                    </w:rPr>
                  </w:pPr>
                  <w:r>
                    <w:rPr>
                      <w:rFonts w:ascii="Calibri"/>
                      <w:b/>
                      <w:color w:val="000000" w:themeColor="text1"/>
                      <w:sz w:val="50"/>
                    </w:rPr>
                    <w:t>PRODUCT COMPARE</w:t>
                  </w:r>
                </w:p>
              </w:txbxContent>
            </v:textbox>
            <w10:wrap type="topAndBottom" anchorx="page"/>
          </v:shape>
        </w:pict>
      </w:r>
    </w:p>
    <w:p w14:paraId="75BCC157" w14:textId="77777777" w:rsidR="005B65DF" w:rsidRDefault="005B65DF" w:rsidP="005B65DF">
      <w:pPr>
        <w:pStyle w:val="BodyText"/>
        <w:spacing w:before="8"/>
        <w:rPr>
          <w:b/>
          <w:sz w:val="6"/>
        </w:rPr>
      </w:pPr>
    </w:p>
    <w:p w14:paraId="65521712" w14:textId="77777777" w:rsidR="005B65DF" w:rsidRDefault="005B65DF" w:rsidP="005B65DF">
      <w:pPr>
        <w:pStyle w:val="BodyText"/>
        <w:spacing w:before="7"/>
        <w:rPr>
          <w:b/>
          <w:sz w:val="19"/>
        </w:rPr>
      </w:pPr>
    </w:p>
    <w:p w14:paraId="194C001B" w14:textId="77777777" w:rsidR="005B65DF" w:rsidRDefault="005B65DF" w:rsidP="005B65DF">
      <w:pPr>
        <w:pStyle w:val="BodyText"/>
        <w:rPr>
          <w:b/>
          <w:sz w:val="20"/>
        </w:rPr>
      </w:pPr>
    </w:p>
    <w:p w14:paraId="13ACDB3C" w14:textId="77777777" w:rsidR="005B65DF" w:rsidRDefault="005B65DF" w:rsidP="005B65DF">
      <w:pPr>
        <w:pStyle w:val="BodyText"/>
        <w:rPr>
          <w:b/>
          <w:sz w:val="20"/>
        </w:rPr>
      </w:pPr>
    </w:p>
    <w:p w14:paraId="696354F3" w14:textId="455CAEEB" w:rsidR="005B65DF" w:rsidRDefault="00D7268F" w:rsidP="005B65DF">
      <w:pPr>
        <w:pStyle w:val="BodyText"/>
        <w:spacing w:before="4"/>
        <w:rPr>
          <w:b/>
          <w:sz w:val="13"/>
        </w:rPr>
      </w:pPr>
      <w:r>
        <w:rPr>
          <w:noProof/>
        </w:rPr>
        <w:pict w14:anchorId="112B4E04">
          <v:shape id="Text Box 160" o:spid="_x0000_s1279" type="#_x0000_t202" style="position:absolute;margin-left:80.25pt;margin-top:92.35pt;width:444pt;height:275.7pt;z-index:25190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" filled="f" strokecolor="#41709c" strokeweight="1pt">
            <v:textbox inset="0,0,0,0">
              <w:txbxContent>
                <w:p w14:paraId="3BA05827" w14:textId="77777777" w:rsidR="005B65DF" w:rsidRDefault="005B65DF" w:rsidP="005B65DF">
                  <w:pPr>
                    <w:spacing w:before="10"/>
                    <w:ind w:left="2826"/>
                    <w:rPr>
                      <w:rFonts w:ascii="Calibri"/>
                      <w:b/>
                      <w:color w:val="000000" w:themeColor="text1"/>
                      <w:sz w:val="50"/>
                    </w:rPr>
                  </w:pPr>
                </w:p>
                <w:p w14:paraId="1162B6F9" w14:textId="77777777" w:rsidR="005B65DF" w:rsidRDefault="005B65DF" w:rsidP="005B65DF">
                  <w:pPr>
                    <w:spacing w:before="10"/>
                    <w:ind w:left="2826"/>
                    <w:rPr>
                      <w:rFonts w:ascii="Calibri"/>
                      <w:b/>
                      <w:color w:val="000000" w:themeColor="text1"/>
                      <w:sz w:val="50"/>
                    </w:rPr>
                  </w:pPr>
                </w:p>
                <w:p w14:paraId="13122A07" w14:textId="56F7E3FE" w:rsidR="005B65DF" w:rsidRDefault="007E0BB2" w:rsidP="005B65DF">
                  <w:pPr>
                    <w:spacing w:before="10"/>
                    <w:ind w:left="2826"/>
                    <w:rPr>
                      <w:rFonts w:ascii="Calibri"/>
                      <w:b/>
                      <w:color w:val="000000" w:themeColor="text1"/>
                      <w:sz w:val="50"/>
                    </w:rPr>
                  </w:pPr>
                  <w:r>
                    <w:rPr>
                      <w:rFonts w:ascii="Calibri"/>
                      <w:b/>
                      <w:color w:val="000000" w:themeColor="text1"/>
                      <w:sz w:val="50"/>
                    </w:rPr>
                    <w:t>COMPARE PHONES</w:t>
                  </w:r>
                </w:p>
              </w:txbxContent>
            </v:textbox>
            <w10:wrap type="topAndBottom" anchorx="page"/>
          </v:shape>
        </w:pict>
      </w:r>
      <w:r>
        <w:rPr>
          <w:noProof/>
        </w:rPr>
        <w:pict w14:anchorId="6C270851">
          <v:shape id="Text Box 158" o:spid="_x0000_s1278" type="#_x0000_t202" style="position:absolute;margin-left:107.05pt;margin-top:2.3pt;width:152.95pt;height:84.2pt;z-index:25190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" filled="f" stroked="f">
            <v:textbox inset="0,0,0,0">
              <w:txbxContent>
                <w:p w14:paraId="342450B8" w14:textId="585732B0" w:rsidR="005B65DF" w:rsidRDefault="005B65DF" w:rsidP="007E0BB2">
                  <w:pPr>
                    <w:spacing w:line="509" w:lineRule="exact"/>
                    <w:ind w:right="13"/>
                    <w:rPr>
                      <w:rFonts w:ascii="Calibri"/>
                      <w:b/>
                      <w:color w:val="000000" w:themeColor="text1"/>
                      <w:sz w:val="46"/>
                      <w:szCs w:val="46"/>
                    </w:rPr>
                  </w:pPr>
                </w:p>
                <w:p w14:paraId="7039732A" w14:textId="77777777" w:rsidR="005B65DF" w:rsidRDefault="005B65DF" w:rsidP="005B65DF">
                  <w:pPr>
                    <w:spacing w:before="49" w:line="601" w:lineRule="exact"/>
                    <w:ind w:right="18"/>
                    <w:jc w:val="center"/>
                    <w:rPr>
                      <w:rFonts w:ascii="Calibri"/>
                      <w:b/>
                      <w:sz w:val="50"/>
                    </w:rPr>
                  </w:pPr>
                  <w:r>
                    <w:rPr>
                      <w:rFonts w:ascii="Calibri"/>
                      <w:b/>
                      <w:color w:val="000000" w:themeColor="text1"/>
                      <w:sz w:val="46"/>
                      <w:szCs w:val="46"/>
                    </w:rPr>
                    <w:t>COMPARISON</w:t>
                  </w:r>
                  <w:r>
                    <w:rPr>
                      <w:rFonts w:ascii="Calibri"/>
                      <w:b/>
                      <w:color w:val="FFFFFF"/>
                      <w:sz w:val="50"/>
                    </w:rPr>
                    <w:t>N</w:t>
                  </w:r>
                </w:p>
              </w:txbxContent>
            </v:textbox>
            <w10:wrap type="topAndBottom" anchorx="page"/>
          </v:shape>
        </w:pict>
      </w:r>
      <w:r>
        <w:rPr>
          <w:noProof/>
        </w:rPr>
        <w:pict w14:anchorId="069C36FB">
          <v:shape id="Text Box 159" o:spid="_x0000_s1277" type="#_x0000_t202" style="position:absolute;margin-left:344.5pt;margin-top:4.55pt;width:147.3pt;height:58pt;z-index:25190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" filled="f" stroked="f">
            <v:textbox inset="0,0,0,0">
              <w:txbxContent>
                <w:p w14:paraId="20A71D3D" w14:textId="428EEC6B" w:rsidR="005B65DF" w:rsidRDefault="005B65DF" w:rsidP="007E0BB2">
                  <w:pPr>
                    <w:spacing w:line="509" w:lineRule="exact"/>
                    <w:ind w:right="14"/>
                    <w:rPr>
                      <w:rFonts w:ascii="Calibri"/>
                      <w:b/>
                      <w:color w:val="000000" w:themeColor="text1"/>
                      <w:sz w:val="46"/>
                      <w:szCs w:val="46"/>
                    </w:rPr>
                  </w:pPr>
                </w:p>
                <w:p w14:paraId="46197923" w14:textId="77777777" w:rsidR="005B65DF" w:rsidRDefault="005B65DF" w:rsidP="005B65DF">
                  <w:pPr>
                    <w:spacing w:before="49" w:line="601" w:lineRule="exact"/>
                    <w:ind w:right="18"/>
                    <w:jc w:val="center"/>
                    <w:rPr>
                      <w:rFonts w:ascii="Calibri"/>
                      <w:b/>
                      <w:sz w:val="46"/>
                      <w:szCs w:val="46"/>
                    </w:rPr>
                  </w:pPr>
                  <w:r>
                    <w:rPr>
                      <w:rFonts w:ascii="Calibri"/>
                      <w:b/>
                      <w:color w:val="000000" w:themeColor="text1"/>
                      <w:sz w:val="46"/>
                      <w:szCs w:val="46"/>
                    </w:rPr>
                    <w:t>COMPARISON</w:t>
                  </w:r>
                  <w:r>
                    <w:rPr>
                      <w:rFonts w:ascii="Calibri"/>
                      <w:b/>
                      <w:color w:val="FFFFFF"/>
                      <w:sz w:val="46"/>
                      <w:szCs w:val="46"/>
                    </w:rPr>
                    <w:t>N</w:t>
                  </w:r>
                </w:p>
              </w:txbxContent>
            </v:textbox>
            <w10:wrap type="topAndBottom" anchorx="page"/>
          </v:shape>
        </w:pict>
      </w:r>
    </w:p>
    <w:p w14:paraId="22BEEB69" w14:textId="77777777" w:rsidR="005B65DF" w:rsidRDefault="005B65DF" w:rsidP="005B65DF">
      <w:pPr>
        <w:pStyle w:val="BodyText"/>
        <w:rPr>
          <w:b/>
          <w:sz w:val="20"/>
        </w:rPr>
      </w:pPr>
    </w:p>
    <w:p w14:paraId="1159DBA9" w14:textId="77777777" w:rsidR="005B65DF" w:rsidRDefault="005B65DF" w:rsidP="005B65DF">
      <w:pPr>
        <w:pStyle w:val="BodyText"/>
        <w:rPr>
          <w:b/>
          <w:sz w:val="20"/>
        </w:rPr>
      </w:pPr>
    </w:p>
    <w:p w14:paraId="3F4CA4EE" w14:textId="77777777" w:rsidR="005B65DF" w:rsidRDefault="005B65DF" w:rsidP="005B65DF">
      <w:pPr>
        <w:pStyle w:val="BodyText"/>
        <w:spacing w:before="2"/>
        <w:rPr>
          <w:b/>
          <w:sz w:val="15"/>
        </w:rPr>
      </w:pPr>
    </w:p>
    <w:p w14:paraId="7A6023B0" w14:textId="77777777" w:rsidR="005B65DF" w:rsidRDefault="005B65DF" w:rsidP="005B65DF">
      <w:pPr>
        <w:pStyle w:val="BodyText"/>
        <w:rPr>
          <w:b/>
          <w:sz w:val="20"/>
        </w:rPr>
      </w:pPr>
    </w:p>
    <w:p w14:paraId="5545FFFC" w14:textId="67CD3C47" w:rsidR="005B65DF" w:rsidRDefault="00D7268F" w:rsidP="005B65DF">
      <w:pPr>
        <w:pStyle w:val="BodyText"/>
        <w:spacing w:before="7"/>
        <w:rPr>
          <w:b/>
          <w:sz w:val="14"/>
        </w:rPr>
      </w:pPr>
      <w:r>
        <w:rPr>
          <w:noProof/>
        </w:rPr>
        <w:pict w14:anchorId="388F2D65">
          <v:shape id="Text Box 161" o:spid="_x0000_s1276" type="#_x0000_t202" style="position:absolute;margin-left:67.8pt;margin-top:11.55pt;width:465pt;height:51.05pt;z-index:25190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" filled="f" strokecolor="#41709c" strokeweight="1pt">
            <v:textbox inset="0,0,0,0">
              <w:txbxContent>
                <w:p w14:paraId="40A8061A" w14:textId="77777777" w:rsidR="005B65DF" w:rsidRDefault="005B65DF" w:rsidP="005B65DF">
                  <w:pPr>
                    <w:spacing w:before="73"/>
                    <w:ind w:left="3780" w:right="3780"/>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797A59DC" w14:textId="77777777" w:rsidR="005B65DF" w:rsidRDefault="005B65DF" w:rsidP="005B65DF">
      <w:pPr>
        <w:rPr>
          <w:sz w:val="14"/>
        </w:rPr>
        <w:sectPr w:rsidR="005B65DF">
          <w:pgSz w:w="11910" w:h="16840"/>
          <w:pgMar w:top="700" w:right="360" w:bottom="560" w:left="440" w:header="341" w:footer="368" w:gutter="0"/>
          <w:cols w:space="720"/>
        </w:sectPr>
      </w:pPr>
    </w:p>
    <w:p w14:paraId="65D63BAA" w14:textId="0081F3A3" w:rsidR="005B65DF" w:rsidRDefault="00D7268F" w:rsidP="005B65DF">
      <w:pPr>
        <w:pStyle w:val="BodyText"/>
        <w:rPr>
          <w:b/>
          <w:sz w:val="20"/>
        </w:rPr>
      </w:pPr>
      <w:r>
        <w:rPr>
          <w:noProof/>
        </w:rPr>
        <w:lastRenderedPageBreak/>
        <w:pict w14:anchorId="4E8FDF9A">
          <v:group id="Group 162" o:spid="_x0000_s1267" style="position:absolute;margin-left:48.95pt;margin-top:102.6pt;width:504.35pt;height:698.15pt;z-index:-251389952;mso-position-horizontal-relative:page;mso-position-vertical-relative:page" coordorigin="979,2052"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">
            <v:rect id="Rectangle 163" o:spid="_x0000_s1268" style="position:absolute;left:979;top:205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line id="Line 164" o:spid="_x0000_s1269" style="position:absolute;visibility:visible;mso-wrap-style:square" from="989,2057" to="1105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" strokeweight=".48pt"/>
            <v:rect id="Rectangle 165" o:spid="_x0000_s1270" style="position:absolute;left:11056;top:205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line id="Line 166" o:spid="_x0000_s1271" style="position:absolute;visibility:visible;mso-wrap-style:square" from="984,2062" to="984,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U2xQAAANwAAAAPAAAAZHJzL2Rvd25yZXYueG1sRI/NasMw&#10;EITvgbyD2EJvidwU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DBZXU2xQAAANwAAAAP&#10;AAAAAAAAAAAAAAAAAAcCAABkcnMvZG93bnJldi54bWxQSwUGAAAAAAMAAwC3AAAA+QIAAAAA&#10;" strokeweight=".48pt"/>
            <v:rect id="Rectangle 167" o:spid="_x0000_s1272" style="position:absolute;left:979;top:1600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line id="Line 168" o:spid="_x0000_s1273" style="position:absolute;visibility:visible;mso-wrap-style:square" from="989,16010" to="11056,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jZxQAAANwAAAAPAAAAZHJzL2Rvd25yZXYueG1sRI/NasMw&#10;EITvgbyD2EJvidxAk+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AhwEjZxQAAANwAAAAP&#10;AAAAAAAAAAAAAAAAAAcCAABkcnMvZG93bnJldi54bWxQSwUGAAAAAAMAAwC3AAAA+QIAAAAA&#10;" strokeweight=".48pt"/>
            <v:line id="Line 169" o:spid="_x0000_s1274" style="position:absolute;visibility:visible;mso-wrap-style:square" from="11061,2062" to="11061,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" strokeweight=".16936mm"/>
            <v:rect id="Rectangle 170" o:spid="_x0000_s1275" style="position:absolute;left:11056;top:1600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" fillcolor="black" stroked="f"/>
            <w10:wrap anchorx="page" anchory="page"/>
          </v:group>
        </w:pict>
      </w:r>
    </w:p>
    <w:p w14:paraId="66BBD494" w14:textId="77777777" w:rsidR="005B65DF" w:rsidRDefault="005B65DF" w:rsidP="005B65DF">
      <w:pPr>
        <w:pStyle w:val="BodyText"/>
        <w:rPr>
          <w:b/>
          <w:sz w:val="20"/>
        </w:rPr>
      </w:pPr>
    </w:p>
    <w:p w14:paraId="4ED71A37" w14:textId="77777777" w:rsidR="005B65DF" w:rsidRDefault="005B65DF" w:rsidP="005B65DF">
      <w:pPr>
        <w:pStyle w:val="BodyText"/>
        <w:spacing w:before="6"/>
        <w:rPr>
          <w:b/>
          <w:sz w:val="23"/>
        </w:rPr>
      </w:pPr>
    </w:p>
    <w:p w14:paraId="2D1591C3" w14:textId="77777777" w:rsidR="005B65DF" w:rsidRDefault="005B65DF" w:rsidP="005B65DF">
      <w:pPr>
        <w:pStyle w:val="ListParagraph"/>
        <w:numPr>
          <w:ilvl w:val="0"/>
          <w:numId w:val="29"/>
        </w:numPr>
        <w:tabs>
          <w:tab w:val="left" w:pos="1001"/>
        </w:tabs>
        <w:ind w:hanging="360"/>
        <w:rPr>
          <w:b/>
          <w:sz w:val="24"/>
        </w:rPr>
      </w:pPr>
      <w:r>
        <w:rPr>
          <w:b/>
          <w:sz w:val="24"/>
        </w:rPr>
        <w:t>About us</w:t>
      </w:r>
    </w:p>
    <w:p w14:paraId="2F85C141" w14:textId="77777777" w:rsidR="005B65DF" w:rsidRDefault="005B65DF" w:rsidP="005B65DF">
      <w:pPr>
        <w:pStyle w:val="BodyText"/>
        <w:rPr>
          <w:b/>
          <w:sz w:val="20"/>
        </w:rPr>
      </w:pPr>
    </w:p>
    <w:p w14:paraId="3953A52B" w14:textId="73B39463" w:rsidR="005B65DF" w:rsidRDefault="00D7268F" w:rsidP="005B65DF">
      <w:pPr>
        <w:pStyle w:val="BodyText"/>
        <w:spacing w:before="8"/>
        <w:rPr>
          <w:b/>
          <w:sz w:val="25"/>
        </w:rPr>
      </w:pPr>
      <w:r>
        <w:rPr>
          <w:noProof/>
        </w:rPr>
        <w:pict w14:anchorId="6F78431D">
          <v:shape id="Text Box 177" o:spid="_x0000_s1266" type="#_x0000_t202" style="position:absolute;margin-left:66.75pt;margin-top:17.25pt;width:466.5pt;height:61.5pt;z-index:25190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" filled="f" strokecolor="#41709c" strokeweight="1pt">
            <v:textbox inset="0,0,0,0">
              <w:txbxContent>
                <w:p w14:paraId="3640E26F" w14:textId="77777777" w:rsidR="005B65DF" w:rsidRDefault="005B65DF" w:rsidP="005B65DF">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723B964F" w14:textId="77777777" w:rsidR="005B65DF" w:rsidRDefault="005B65DF" w:rsidP="005B65DF">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p w14:paraId="73025AAB" w14:textId="77777777" w:rsidR="005B65DF" w:rsidRDefault="005B65DF" w:rsidP="005B65DF">
                  <w:pPr>
                    <w:ind w:left="1921" w:right="1921"/>
                    <w:jc w:val="center"/>
                    <w:rPr>
                      <w:rFonts w:ascii="Calibri" w:hAnsi="Calibri"/>
                      <w:b/>
                      <w:color w:val="000000" w:themeColor="text1"/>
                      <w:sz w:val="44"/>
                    </w:rPr>
                  </w:pPr>
                </w:p>
              </w:txbxContent>
            </v:textbox>
            <w10:wrap type="topAndBottom" anchorx="page"/>
          </v:shape>
        </w:pict>
      </w:r>
      <w:r>
        <w:rPr>
          <w:noProof/>
        </w:rPr>
        <w:pict w14:anchorId="51E828B1">
          <v:shape id="Text Box 178" o:spid="_x0000_s1265" type="#_x0000_t202" style="position:absolute;margin-left:66.75pt;margin-top:87pt;width:466.5pt;height:51.2pt;z-index:25191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" filled="f" strokecolor="#41709c" strokeweight="1pt">
            <v:textbox inset="0,0,0,0">
              <w:txbxContent>
                <w:p w14:paraId="61DE9AE6" w14:textId="77777777" w:rsidR="005B65DF" w:rsidRDefault="005B65DF" w:rsidP="005B65DF">
                  <w:pPr>
                    <w:spacing w:before="338"/>
                    <w:ind w:left="3381"/>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58F43232" w14:textId="77777777" w:rsidR="005B65DF" w:rsidRDefault="005B65DF" w:rsidP="005B65DF">
      <w:pPr>
        <w:pStyle w:val="BodyText"/>
        <w:spacing w:before="8"/>
        <w:rPr>
          <w:b/>
          <w:sz w:val="6"/>
        </w:rPr>
      </w:pPr>
    </w:p>
    <w:p w14:paraId="2B367E42" w14:textId="77777777" w:rsidR="005B65DF" w:rsidRDefault="005B65DF" w:rsidP="005B65DF">
      <w:pPr>
        <w:pStyle w:val="BodyText"/>
        <w:spacing w:before="8"/>
        <w:rPr>
          <w:b/>
          <w:sz w:val="6"/>
        </w:rPr>
      </w:pPr>
    </w:p>
    <w:p w14:paraId="64967880" w14:textId="77777777" w:rsidR="005B65DF" w:rsidRDefault="005B65DF" w:rsidP="005B65DF">
      <w:pPr>
        <w:pStyle w:val="BodyText"/>
        <w:spacing w:before="8"/>
        <w:rPr>
          <w:b/>
          <w:sz w:val="6"/>
        </w:rPr>
      </w:pPr>
    </w:p>
    <w:p w14:paraId="7B99AE1F" w14:textId="77777777" w:rsidR="005B65DF" w:rsidRDefault="005B65DF" w:rsidP="005B65DF">
      <w:pPr>
        <w:pStyle w:val="BodyText"/>
        <w:spacing w:before="8"/>
        <w:rPr>
          <w:b/>
          <w:sz w:val="6"/>
        </w:rPr>
      </w:pPr>
    </w:p>
    <w:p w14:paraId="51B9E37B" w14:textId="77777777" w:rsidR="005B65DF" w:rsidRDefault="005B65DF" w:rsidP="005B65DF">
      <w:pPr>
        <w:pStyle w:val="BodyText"/>
        <w:spacing w:before="10"/>
        <w:rPr>
          <w:b/>
          <w:sz w:val="4"/>
        </w:rPr>
      </w:pPr>
    </w:p>
    <w:p w14:paraId="6358C836" w14:textId="5AD610D1" w:rsidR="005B65DF" w:rsidRDefault="00D7268F" w:rsidP="005B65DF">
      <w:pPr>
        <w:pStyle w:val="BodyText"/>
        <w:ind w:left="885"/>
        <w:rPr>
          <w:sz w:val="20"/>
        </w:rPr>
      </w:pPr>
      <w:r>
        <w:pict w14:anchorId="2955C793">
          <v:shape id="Text Box 179" o:spid="_x0000_s1318" type="#_x0000_t202" style="width:466.5pt;height:142.3pt;visibility:visible;mso-wrap-style:square;mso-left-percent:-10001;mso-top-percent:-10001;mso-position-horizontal:absolute;mso-position-horizontal-relative:char;mso-position-vertical:absolute;mso-position-vertical-relative:line;mso-left-percent:-10001;mso-top-percent:-10001;v-text-anchor:top" filled="f" strokecolor="#41709c" strokeweight="1pt">
            <v:textbox inset="0,0,0,0">
              <w:txbxContent>
                <w:p w14:paraId="1A6BC198" w14:textId="77777777" w:rsidR="005B65DF" w:rsidRDefault="005B65DF" w:rsidP="005B65DF">
                  <w:pPr>
                    <w:spacing w:before="72"/>
                    <w:ind w:left="1153"/>
                    <w:rPr>
                      <w:rFonts w:ascii="Calibri"/>
                      <w:b/>
                      <w:color w:val="000000" w:themeColor="text1"/>
                      <w:sz w:val="50"/>
                    </w:rPr>
                  </w:pPr>
                </w:p>
                <w:p w14:paraId="32EEA2DC" w14:textId="77777777" w:rsidR="005B65DF" w:rsidRDefault="005B65DF" w:rsidP="005B65DF">
                  <w:pPr>
                    <w:spacing w:before="72"/>
                    <w:rPr>
                      <w:rFonts w:ascii="Calibri"/>
                      <w:b/>
                      <w:color w:val="000000" w:themeColor="text1"/>
                      <w:sz w:val="50"/>
                    </w:rPr>
                  </w:pPr>
                  <w:r>
                    <w:rPr>
                      <w:rFonts w:ascii="Calibri"/>
                      <w:b/>
                      <w:color w:val="000000" w:themeColor="text1"/>
                      <w:sz w:val="50"/>
                    </w:rPr>
                    <w:t xml:space="preserve">                            INFOMATION </w:t>
                  </w:r>
                </w:p>
              </w:txbxContent>
            </v:textbox>
            <w10:wrap type="none"/>
            <w10:anchorlock/>
          </v:shape>
        </w:pict>
      </w:r>
    </w:p>
    <w:p w14:paraId="6005BA59" w14:textId="77777777" w:rsidR="005B65DF" w:rsidRDefault="005B65DF" w:rsidP="005B65DF">
      <w:pPr>
        <w:pStyle w:val="BodyText"/>
        <w:ind w:left="885"/>
        <w:rPr>
          <w:sz w:val="20"/>
        </w:rPr>
      </w:pPr>
    </w:p>
    <w:p w14:paraId="56CAD667" w14:textId="3EA1E686" w:rsidR="005B65DF" w:rsidRDefault="00D7268F" w:rsidP="005B65DF">
      <w:pPr>
        <w:pStyle w:val="BodyText"/>
        <w:ind w:left="885"/>
        <w:rPr>
          <w:sz w:val="20"/>
        </w:rPr>
      </w:pPr>
      <w:r>
        <w:pict w14:anchorId="1F1D35B3">
          <v:shape id="_x0000_s1317" type="#_x0000_t202" style="width:466.5pt;height:106.35pt;visibility:visible;mso-wrap-style:square;mso-left-percent:-10001;mso-top-percent:-10001;mso-position-horizontal:absolute;mso-position-horizontal-relative:char;mso-position-vertical:absolute;mso-position-vertical-relative:line;mso-left-percent:-10001;mso-top-percent:-10001;v-text-anchor:top" filled="f" strokecolor="#41709c" strokeweight="1pt">
            <v:textbox inset="0,0,0,0">
              <w:txbxContent>
                <w:p w14:paraId="4FF1B357" w14:textId="77777777" w:rsidR="005B65DF" w:rsidRDefault="005B65DF" w:rsidP="005B65DF">
                  <w:pPr>
                    <w:spacing w:before="72"/>
                    <w:ind w:left="1153"/>
                    <w:rPr>
                      <w:rFonts w:ascii="Calibri"/>
                      <w:b/>
                      <w:color w:val="000000" w:themeColor="text1"/>
                      <w:sz w:val="50"/>
                    </w:rPr>
                  </w:pPr>
                </w:p>
                <w:p w14:paraId="0679F04B" w14:textId="77777777" w:rsidR="005B65DF" w:rsidRDefault="005B65DF" w:rsidP="005B65DF">
                  <w:pPr>
                    <w:spacing w:before="72"/>
                    <w:rPr>
                      <w:rFonts w:ascii="Calibri"/>
                      <w:b/>
                      <w:color w:val="000000" w:themeColor="text1"/>
                      <w:sz w:val="50"/>
                    </w:rPr>
                  </w:pPr>
                  <w:r>
                    <w:rPr>
                      <w:rFonts w:ascii="Calibri"/>
                      <w:b/>
                      <w:color w:val="000000" w:themeColor="text1"/>
                      <w:sz w:val="50"/>
                    </w:rPr>
                    <w:t xml:space="preserve">                         CLIENT REVIEWS</w:t>
                  </w:r>
                </w:p>
              </w:txbxContent>
            </v:textbox>
            <w10:wrap type="none"/>
            <w10:anchorlock/>
          </v:shape>
        </w:pict>
      </w:r>
    </w:p>
    <w:p w14:paraId="3E9000BD" w14:textId="77777777" w:rsidR="005B65DF" w:rsidRDefault="005B65DF" w:rsidP="005B65DF">
      <w:pPr>
        <w:pStyle w:val="BodyText"/>
        <w:ind w:firstLine="640"/>
        <w:rPr>
          <w:sz w:val="20"/>
        </w:rPr>
      </w:pPr>
      <w:r>
        <w:rPr>
          <w:sz w:val="20"/>
        </w:rPr>
        <w:t xml:space="preserve"> </w:t>
      </w:r>
    </w:p>
    <w:p w14:paraId="35792BE7" w14:textId="1B168C26" w:rsidR="005B65DF" w:rsidRDefault="00D7268F" w:rsidP="005B65DF">
      <w:pPr>
        <w:pStyle w:val="BodyText"/>
        <w:ind w:firstLine="640"/>
        <w:rPr>
          <w:sz w:val="20"/>
        </w:rPr>
      </w:pPr>
      <w:r>
        <w:rPr>
          <w:noProof/>
        </w:rPr>
        <w:pict w14:anchorId="533E60DB">
          <v:rect id="Rectangle 31" o:spid="_x0000_s1262" style="position:absolute;left:0;text-align:left;margin-left:44.15pt;margin-top:6.1pt;width:471.9pt;height:104.5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" filled="f" strokecolor="#4f81bd [3204]"/>
        </w:pict>
      </w:r>
      <w:r w:rsidR="005B65DF">
        <w:rPr>
          <w:sz w:val="20"/>
        </w:rPr>
        <w:tab/>
      </w:r>
    </w:p>
    <w:p w14:paraId="0495FD36" w14:textId="77777777" w:rsidR="005B65DF" w:rsidRDefault="005B65DF" w:rsidP="005B65DF">
      <w:pPr>
        <w:pStyle w:val="BodyText"/>
        <w:ind w:firstLine="640"/>
        <w:rPr>
          <w:sz w:val="20"/>
        </w:rPr>
      </w:pPr>
      <w:r>
        <w:rPr>
          <w:sz w:val="20"/>
        </w:rPr>
        <w:tab/>
      </w:r>
    </w:p>
    <w:p w14:paraId="091FAE41" w14:textId="77777777" w:rsidR="005B65DF" w:rsidRDefault="005B65DF" w:rsidP="005B65DF">
      <w:pPr>
        <w:pStyle w:val="BodyText"/>
        <w:ind w:firstLine="640"/>
        <w:rPr>
          <w:sz w:val="20"/>
        </w:rPr>
      </w:pPr>
      <w:r>
        <w:rPr>
          <w:sz w:val="20"/>
        </w:rPr>
        <w:tab/>
      </w:r>
      <w:r>
        <w:rPr>
          <w:sz w:val="20"/>
        </w:rPr>
        <w:tab/>
      </w:r>
    </w:p>
    <w:p w14:paraId="1F6C987B" w14:textId="7F3373D0" w:rsidR="005B65DF" w:rsidRDefault="00D7268F" w:rsidP="005B65DF">
      <w:pPr>
        <w:pStyle w:val="BodyText"/>
        <w:tabs>
          <w:tab w:val="left" w:pos="7131"/>
        </w:tabs>
        <w:ind w:firstLine="640"/>
        <w:rPr>
          <w:sz w:val="20"/>
        </w:rPr>
      </w:pPr>
      <w:r>
        <w:rPr>
          <w:noProof/>
        </w:rPr>
        <w:pict w14:anchorId="58E5B3E6">
          <v:shape id="Text Box 2" o:spid="_x0000_s1261" type="#_x0000_t202" style="position:absolute;left:0;text-align:left;margin-left:152.15pt;margin-top:8.55pt;width:236.75pt;height:110.55pt;z-index:251935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" stroked="f">
            <v:textbox style="mso-fit-shape-to-text:t">
              <w:txbxContent>
                <w:p w14:paraId="2C260DDB" w14:textId="77777777" w:rsidR="005B65DF" w:rsidRPr="00CA5317" w:rsidRDefault="005B65DF" w:rsidP="005B65DF">
                  <w:pPr>
                    <w:rPr>
                      <w:b/>
                      <w:sz w:val="40"/>
                      <w:szCs w:val="40"/>
                    </w:rPr>
                  </w:pPr>
                  <w:r w:rsidRPr="00CA5317">
                    <w:rPr>
                      <w:b/>
                      <w:sz w:val="40"/>
                      <w:szCs w:val="40"/>
                    </w:rPr>
                    <w:t xml:space="preserve">      WEB CREATORS</w:t>
                  </w:r>
                </w:p>
              </w:txbxContent>
            </v:textbox>
          </v:shape>
        </w:pict>
      </w:r>
      <w:r w:rsidR="005B65DF">
        <w:rPr>
          <w:sz w:val="20"/>
        </w:rPr>
        <w:tab/>
      </w:r>
    </w:p>
    <w:p w14:paraId="2422683F" w14:textId="5134E55C" w:rsidR="005B65DF" w:rsidRDefault="00D7268F" w:rsidP="005B65DF">
      <w:pPr>
        <w:pStyle w:val="BodyText"/>
        <w:ind w:firstLine="640"/>
        <w:rPr>
          <w:sz w:val="20"/>
        </w:rPr>
      </w:pPr>
      <w:r>
        <w:rPr>
          <w:noProof/>
        </w:rPr>
        <w:pict w14:anchorId="0BC2F4C5">
          <v:shape id="Text Box 180" o:spid="_x0000_s1260" type="#_x0000_t202" style="position:absolute;left:0;text-align:left;margin-left:70.35pt;margin-top:89pt;width:467.85pt;height:65.25pt;z-index:25193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" filled="f" strokecolor="#41709c" strokeweight="1pt">
            <v:textbox inset="0,0,0,0">
              <w:txbxContent>
                <w:p w14:paraId="3372328D" w14:textId="77777777" w:rsidR="005B65DF" w:rsidRDefault="005B65DF" w:rsidP="005B65DF">
                  <w:pPr>
                    <w:spacing w:before="74"/>
                    <w:ind w:left="3809" w:right="3809"/>
                    <w:rPr>
                      <w:rFonts w:ascii="Calibri"/>
                      <w:b/>
                      <w:color w:val="000000" w:themeColor="text1"/>
                      <w:sz w:val="50"/>
                    </w:rPr>
                  </w:pPr>
                  <w:r>
                    <w:rPr>
                      <w:rFonts w:ascii="Calibri"/>
                      <w:b/>
                      <w:color w:val="000000" w:themeColor="text1"/>
                      <w:sz w:val="50"/>
                    </w:rPr>
                    <w:t>FOOTER</w:t>
                  </w:r>
                </w:p>
              </w:txbxContent>
            </v:textbox>
            <w10:wrap type="topAndBottom" anchorx="page"/>
          </v:shape>
        </w:pict>
      </w:r>
    </w:p>
    <w:p w14:paraId="57061041" w14:textId="77777777" w:rsidR="005B65DF" w:rsidRDefault="005B65DF" w:rsidP="005B65DF">
      <w:pPr>
        <w:pStyle w:val="BodyText"/>
        <w:ind w:firstLine="640"/>
        <w:rPr>
          <w:sz w:val="20"/>
        </w:rPr>
        <w:sectPr w:rsidR="005B65DF">
          <w:pgSz w:w="11910" w:h="16840"/>
          <w:pgMar w:top="700" w:right="360" w:bottom="560" w:left="440" w:header="341" w:footer="368" w:gutter="0"/>
          <w:cols w:space="720"/>
        </w:sectPr>
      </w:pPr>
    </w:p>
    <w:p w14:paraId="1EAA5F83" w14:textId="77777777" w:rsidR="005B65DF" w:rsidRDefault="005B65DF" w:rsidP="005B65DF">
      <w:pPr>
        <w:pStyle w:val="BodyText"/>
        <w:rPr>
          <w:b/>
          <w:sz w:val="20"/>
        </w:rPr>
      </w:pPr>
    </w:p>
    <w:p w14:paraId="091EEC86" w14:textId="77777777" w:rsidR="005B65DF" w:rsidRDefault="005B65DF" w:rsidP="005B65DF">
      <w:pPr>
        <w:pStyle w:val="BodyText"/>
        <w:rPr>
          <w:b/>
          <w:sz w:val="20"/>
        </w:rPr>
      </w:pPr>
    </w:p>
    <w:p w14:paraId="0264928C" w14:textId="0C984FEE" w:rsidR="005B65DF" w:rsidRDefault="00D7268F" w:rsidP="005B65DF">
      <w:pPr>
        <w:pStyle w:val="ListParagraph"/>
        <w:numPr>
          <w:ilvl w:val="0"/>
          <w:numId w:val="29"/>
        </w:numPr>
        <w:tabs>
          <w:tab w:val="left" w:pos="1001"/>
        </w:tabs>
        <w:ind w:hanging="360"/>
        <w:rPr>
          <w:b/>
          <w:sz w:val="24"/>
        </w:rPr>
      </w:pPr>
      <w:r>
        <w:rPr>
          <w:noProof/>
        </w:rPr>
        <w:pict w14:anchorId="0BA679B8">
          <v:group id="Group 201" o:spid="_x0000_s1251" style="position:absolute;left:0;text-align:left;margin-left:49.2pt;margin-top:30.45pt;width:504.35pt;height:612.8pt;z-index:-251383808;mso-position-horizontal-relative:page" coordorigin="984,609" coordsize="10087,1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">
            <v:rect id="Rectangle 202" o:spid="_x0000_s1252" style="position:absolute;left:984;top:60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line id="Line 203" o:spid="_x0000_s1253" style="position:absolute;visibility:visible;mso-wrap-style:square" from="994,614" to="1106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4ExAAAANwAAAAPAAAAZHJzL2Rvd25yZXYueG1sRI9BawIx&#10;FITvBf9DeEJvNavQ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KQZ3gTEAAAA3AAAAA8A&#10;AAAAAAAAAAAAAAAABwIAAGRycy9kb3ducmV2LnhtbFBLBQYAAAAAAwADALcAAAD4AgAAAAA=&#10;" strokeweight=".48pt"/>
            <v:rect id="Rectangle 204" o:spid="_x0000_s1254" style="position:absolute;left:11061;top:60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line id="Line 205" o:spid="_x0000_s1255" style="position:absolute;visibility:visible;mso-wrap-style:square" from="989,619" to="989,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" strokeweight=".48pt"/>
            <v:rect id="Rectangle 206" o:spid="_x0000_s1256" style="position:absolute;left:984;top:1285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line id="Line 207" o:spid="_x0000_s1257" style="position:absolute;visibility:visible;mso-wrap-style:square" from="994,12860" to="11061,1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v:line id="Line 208" o:spid="_x0000_s1258" style="position:absolute;visibility:visible;mso-wrap-style:square" from="11066,619" to="11066,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rect id="Rectangle 209" o:spid="_x0000_s1259" style="position:absolute;left:11061;top:1285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w10:wrap anchorx="page"/>
          </v:group>
        </w:pict>
      </w:r>
      <w:r w:rsidR="005B65DF">
        <w:rPr>
          <w:b/>
          <w:sz w:val="24"/>
        </w:rPr>
        <w:t>Contact</w:t>
      </w:r>
      <w:r w:rsidR="005B65DF">
        <w:rPr>
          <w:b/>
          <w:spacing w:val="-1"/>
          <w:sz w:val="24"/>
        </w:rPr>
        <w:t xml:space="preserve"> </w:t>
      </w:r>
      <w:r w:rsidR="005B65DF">
        <w:rPr>
          <w:b/>
          <w:sz w:val="24"/>
        </w:rPr>
        <w:t>Us</w:t>
      </w:r>
    </w:p>
    <w:p w14:paraId="6756AB5F" w14:textId="77777777" w:rsidR="005B65DF" w:rsidRDefault="005B65DF" w:rsidP="005B65DF">
      <w:pPr>
        <w:pStyle w:val="BodyText"/>
        <w:spacing w:before="7"/>
        <w:rPr>
          <w:b/>
          <w:sz w:val="22"/>
        </w:rPr>
      </w:pPr>
    </w:p>
    <w:p w14:paraId="02F9434B" w14:textId="77777777" w:rsidR="005B65DF" w:rsidRDefault="005B65DF" w:rsidP="005B65DF">
      <w:pPr>
        <w:pStyle w:val="BodyText"/>
        <w:rPr>
          <w:b/>
          <w:sz w:val="20"/>
        </w:rPr>
      </w:pPr>
      <w:bookmarkStart w:id="15" w:name="_bookmark13"/>
      <w:bookmarkEnd w:id="15"/>
    </w:p>
    <w:p w14:paraId="2F974E51" w14:textId="77777777" w:rsidR="005B65DF" w:rsidRDefault="005B65DF" w:rsidP="005B65DF">
      <w:pPr>
        <w:pStyle w:val="BodyText"/>
        <w:spacing w:before="6"/>
        <w:rPr>
          <w:b/>
          <w:sz w:val="6"/>
        </w:rPr>
      </w:pPr>
    </w:p>
    <w:p w14:paraId="5AA44A80" w14:textId="22C63EE5" w:rsidR="005B65DF" w:rsidRDefault="00D7268F" w:rsidP="005B65DF">
      <w:pPr>
        <w:pStyle w:val="BodyText"/>
        <w:spacing w:before="5"/>
        <w:rPr>
          <w:b/>
          <w:sz w:val="21"/>
        </w:rPr>
      </w:pPr>
      <w:r>
        <w:rPr>
          <w:noProof/>
        </w:rPr>
        <w:pict w14:anchorId="4AB527D7">
          <v:shape id="Text Box 210" o:spid="_x0000_s1250" type="#_x0000_t202" style="position:absolute;margin-left:73.35pt;margin-top:12.15pt;width:467.25pt;height:61.5pt;z-index:25191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" fillcolor="white [3212]" strokecolor="#41709c" strokeweight="1pt">
            <v:textbox inset="0,0,0,0">
              <w:txbxContent>
                <w:p w14:paraId="01C4196E" w14:textId="77777777" w:rsidR="005B65DF" w:rsidRDefault="005B65DF" w:rsidP="005B65DF">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5B1046C2" w14:textId="77777777" w:rsidR="005B65DF" w:rsidRDefault="005B65DF" w:rsidP="005B65DF">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p w14:paraId="1A776A5B" w14:textId="77777777" w:rsidR="005B65DF" w:rsidRDefault="005B65DF" w:rsidP="005B65DF">
                  <w:pPr>
                    <w:ind w:left="1929" w:right="1929"/>
                    <w:jc w:val="center"/>
                    <w:rPr>
                      <w:rFonts w:ascii="Calibri" w:hAnsi="Calibri"/>
                      <w:b/>
                      <w:color w:val="000000" w:themeColor="text1"/>
                      <w:sz w:val="44"/>
                    </w:rPr>
                  </w:pPr>
                </w:p>
              </w:txbxContent>
            </v:textbox>
            <w10:wrap type="topAndBottom" anchorx="page"/>
          </v:shape>
        </w:pict>
      </w:r>
    </w:p>
    <w:p w14:paraId="6BCAEF82" w14:textId="1DB4B8D9" w:rsidR="005B65DF" w:rsidRDefault="00D7268F" w:rsidP="005B65DF">
      <w:pPr>
        <w:pStyle w:val="BodyText"/>
        <w:spacing w:before="6"/>
        <w:rPr>
          <w:b/>
          <w:sz w:val="27"/>
        </w:rPr>
      </w:pPr>
      <w:r>
        <w:rPr>
          <w:noProof/>
        </w:rPr>
        <w:pict w14:anchorId="43152838">
          <v:shape id="Text Box 211" o:spid="_x0000_s1249" type="#_x0000_t202" style="position:absolute;margin-left:71.45pt;margin-top:9.6pt;width:467.25pt;height:61.5pt;z-index:25191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" fillcolor="white [3212]" strokecolor="#41709c" strokeweight="1pt">
            <v:textbox inset="0,0,0,0">
              <w:txbxContent>
                <w:p w14:paraId="64F6405E" w14:textId="77777777" w:rsidR="005B65DF" w:rsidRDefault="005B65DF" w:rsidP="005B65DF">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6353345A" w14:textId="6EAD6F21" w:rsidR="005B65DF" w:rsidRDefault="00D7268F" w:rsidP="005B65DF">
      <w:pPr>
        <w:pStyle w:val="BodyText"/>
        <w:spacing w:before="6"/>
        <w:rPr>
          <w:b/>
          <w:sz w:val="14"/>
        </w:rPr>
      </w:pPr>
      <w:r>
        <w:rPr>
          <w:noProof/>
        </w:rPr>
        <w:pict w14:anchorId="70C27272">
          <v:shape id="Text Box 213" o:spid="_x0000_s1248" type="#_x0000_t202" style="position:absolute;margin-left:314.8pt;margin-top:7.1pt;width:222pt;height:188.75pt;z-index:25191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" fillcolor="white [3212]" strokecolor="#41709c" strokeweight="1pt">
            <v:textbox inset="0,0,0,0">
              <w:txbxContent>
                <w:p w14:paraId="4AB998C8" w14:textId="77777777" w:rsidR="005B65DF" w:rsidRDefault="005B65DF" w:rsidP="005B65DF">
                  <w:pPr>
                    <w:pStyle w:val="BodyText"/>
                    <w:rPr>
                      <w:b/>
                      <w:sz w:val="50"/>
                    </w:rPr>
                  </w:pPr>
                </w:p>
                <w:p w14:paraId="4D271609" w14:textId="77777777" w:rsidR="005B65DF" w:rsidRDefault="005B65DF" w:rsidP="005B65DF">
                  <w:pPr>
                    <w:pStyle w:val="BodyText"/>
                    <w:spacing w:before="4"/>
                    <w:rPr>
                      <w:b/>
                      <w:sz w:val="66"/>
                    </w:rPr>
                  </w:pPr>
                </w:p>
                <w:p w14:paraId="6F8527E4" w14:textId="77777777" w:rsidR="005B65DF" w:rsidRDefault="005B65DF" w:rsidP="005B65DF">
                  <w:pPr>
                    <w:spacing w:before="1"/>
                    <w:ind w:left="1686" w:right="1686"/>
                    <w:jc w:val="center"/>
                    <w:rPr>
                      <w:rFonts w:ascii="Calibri"/>
                      <w:b/>
                      <w:color w:val="000000" w:themeColor="text1"/>
                      <w:sz w:val="50"/>
                    </w:rPr>
                  </w:pPr>
                  <w:r>
                    <w:rPr>
                      <w:rFonts w:ascii="Calibri"/>
                      <w:b/>
                      <w:color w:val="000000" w:themeColor="text1"/>
                      <w:sz w:val="50"/>
                    </w:rPr>
                    <w:t>MAP</w:t>
                  </w:r>
                </w:p>
              </w:txbxContent>
            </v:textbox>
            <w10:wrap type="topAndBottom" anchorx="page"/>
          </v:shape>
        </w:pict>
      </w:r>
      <w:r>
        <w:rPr>
          <w:noProof/>
        </w:rPr>
        <w:pict w14:anchorId="1805FF61">
          <v:shape id="Text Box 212" o:spid="_x0000_s1247" type="#_x0000_t202" style="position:absolute;margin-left:72.2pt;margin-top:5.95pt;width:210pt;height:188.25pt;z-index:25191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" fillcolor="white [3212]" strokecolor="#41709c" strokeweight="1pt">
            <v:textbox inset="0,0,0,0">
              <w:txbxContent>
                <w:p w14:paraId="6EB8E761" w14:textId="77777777" w:rsidR="005B65DF" w:rsidRDefault="005B65DF" w:rsidP="005B65DF">
                  <w:pPr>
                    <w:pStyle w:val="BodyText"/>
                    <w:rPr>
                      <w:b/>
                      <w:sz w:val="50"/>
                    </w:rPr>
                  </w:pPr>
                </w:p>
                <w:p w14:paraId="46916814" w14:textId="77777777" w:rsidR="005B65DF" w:rsidRDefault="005B65DF" w:rsidP="005B65DF">
                  <w:pPr>
                    <w:pStyle w:val="BodyText"/>
                    <w:spacing w:before="5"/>
                    <w:rPr>
                      <w:b/>
                      <w:sz w:val="66"/>
                    </w:rPr>
                  </w:pPr>
                </w:p>
                <w:p w14:paraId="53529A36" w14:textId="77777777" w:rsidR="005B65DF" w:rsidRDefault="005B65DF" w:rsidP="005B65DF">
                  <w:pPr>
                    <w:ind w:left="394" w:firstLine="716"/>
                    <w:rPr>
                      <w:rFonts w:ascii="Calibri"/>
                      <w:b/>
                      <w:color w:val="000000" w:themeColor="text1"/>
                      <w:sz w:val="50"/>
                    </w:rPr>
                  </w:pPr>
                  <w:r>
                    <w:rPr>
                      <w:rFonts w:ascii="Calibri"/>
                      <w:b/>
                      <w:color w:val="000000" w:themeColor="text1"/>
                      <w:sz w:val="50"/>
                    </w:rPr>
                    <w:t>CONTACT</w:t>
                  </w:r>
                </w:p>
                <w:p w14:paraId="22F2E661" w14:textId="77777777" w:rsidR="005B65DF" w:rsidRDefault="005B65DF" w:rsidP="005B65DF">
                  <w:pPr>
                    <w:ind w:left="394"/>
                    <w:rPr>
                      <w:rFonts w:ascii="Calibri"/>
                      <w:b/>
                      <w:color w:val="000000" w:themeColor="text1"/>
                      <w:sz w:val="50"/>
                    </w:rPr>
                  </w:pPr>
                  <w:r>
                    <w:rPr>
                      <w:rFonts w:ascii="Calibri"/>
                      <w:b/>
                      <w:color w:val="000000" w:themeColor="text1"/>
                      <w:sz w:val="50"/>
                    </w:rPr>
                    <w:t xml:space="preserve"> </w:t>
                  </w:r>
                  <w:r>
                    <w:rPr>
                      <w:rFonts w:ascii="Calibri"/>
                      <w:b/>
                      <w:color w:val="000000" w:themeColor="text1"/>
                      <w:sz w:val="50"/>
                    </w:rPr>
                    <w:tab/>
                  </w:r>
                  <w:r>
                    <w:rPr>
                      <w:rFonts w:ascii="Calibri"/>
                      <w:b/>
                      <w:color w:val="000000" w:themeColor="text1"/>
                      <w:sz w:val="50"/>
                    </w:rPr>
                    <w:tab/>
                    <w:t>FORM</w:t>
                  </w:r>
                </w:p>
              </w:txbxContent>
            </v:textbox>
            <w10:wrap type="topAndBottom" anchorx="page"/>
          </v:shape>
        </w:pict>
      </w:r>
    </w:p>
    <w:p w14:paraId="0A0C50B7" w14:textId="77777777" w:rsidR="005B65DF" w:rsidRDefault="005B65DF" w:rsidP="005B65DF">
      <w:pPr>
        <w:pStyle w:val="BodyText"/>
        <w:rPr>
          <w:b/>
          <w:sz w:val="20"/>
        </w:rPr>
      </w:pPr>
    </w:p>
    <w:p w14:paraId="1581452A" w14:textId="77777777" w:rsidR="005B65DF" w:rsidRDefault="005B65DF" w:rsidP="005B65DF">
      <w:pPr>
        <w:pStyle w:val="BodyText"/>
        <w:spacing w:before="5"/>
        <w:rPr>
          <w:b/>
          <w:sz w:val="21"/>
        </w:rPr>
      </w:pPr>
    </w:p>
    <w:p w14:paraId="1B471714" w14:textId="77777777" w:rsidR="005B65DF" w:rsidRDefault="005B65DF" w:rsidP="005B65DF">
      <w:pPr>
        <w:pStyle w:val="BodyText"/>
        <w:rPr>
          <w:b/>
          <w:sz w:val="20"/>
        </w:rPr>
      </w:pPr>
    </w:p>
    <w:p w14:paraId="114D244C" w14:textId="77777777" w:rsidR="005B65DF" w:rsidRDefault="005B65DF" w:rsidP="005B65DF">
      <w:pPr>
        <w:pStyle w:val="BodyText"/>
        <w:rPr>
          <w:b/>
          <w:sz w:val="20"/>
        </w:rPr>
      </w:pPr>
    </w:p>
    <w:p w14:paraId="57763CC4" w14:textId="15663A47" w:rsidR="005B65DF" w:rsidRDefault="00D7268F" w:rsidP="005B65DF">
      <w:pPr>
        <w:pStyle w:val="BodyText"/>
        <w:spacing w:before="6"/>
        <w:rPr>
          <w:b/>
          <w:sz w:val="23"/>
        </w:rPr>
      </w:pPr>
      <w:r>
        <w:rPr>
          <w:noProof/>
        </w:rPr>
        <w:pict w14:anchorId="0EF984BF">
          <v:shape id="Text Box 214" o:spid="_x0000_s1246" type="#_x0000_t202" style="position:absolute;margin-left:67.65pt;margin-top:4.3pt;width:468.6pt;height:65.25pt;z-index:25192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" fillcolor="white [3212]" strokecolor="#41709c" strokeweight="1pt">
            <v:textbox inset="0,0,0,0">
              <w:txbxContent>
                <w:p w14:paraId="627BA679" w14:textId="77777777" w:rsidR="005B65DF" w:rsidRDefault="005B65DF" w:rsidP="005B65DF">
                  <w:pPr>
                    <w:spacing w:before="73"/>
                    <w:ind w:left="3816" w:right="3817"/>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6E061E24" w14:textId="77777777" w:rsidR="005B65DF" w:rsidRDefault="005B65DF" w:rsidP="005B65DF">
      <w:pPr>
        <w:pStyle w:val="BodyText"/>
        <w:rPr>
          <w:b/>
          <w:sz w:val="20"/>
        </w:rPr>
      </w:pPr>
    </w:p>
    <w:p w14:paraId="7BBF3D57" w14:textId="77777777" w:rsidR="005B65DF" w:rsidRDefault="005B65DF" w:rsidP="005B65DF">
      <w:pPr>
        <w:pStyle w:val="BodyText"/>
        <w:spacing w:before="8"/>
        <w:rPr>
          <w:b/>
          <w:sz w:val="25"/>
        </w:rPr>
      </w:pPr>
    </w:p>
    <w:p w14:paraId="72A132F4" w14:textId="77777777" w:rsidR="005B65DF" w:rsidRDefault="005B65DF" w:rsidP="005B65DF">
      <w:pPr>
        <w:pStyle w:val="BodyText"/>
        <w:spacing w:before="8"/>
        <w:rPr>
          <w:b/>
          <w:sz w:val="6"/>
        </w:rPr>
      </w:pPr>
    </w:p>
    <w:p w14:paraId="2D2CC0B0" w14:textId="77777777" w:rsidR="005B65DF" w:rsidRDefault="005B65DF" w:rsidP="005B65DF">
      <w:pPr>
        <w:pStyle w:val="BodyText"/>
        <w:spacing w:before="10"/>
        <w:rPr>
          <w:b/>
          <w:sz w:val="28"/>
        </w:rPr>
      </w:pPr>
    </w:p>
    <w:p w14:paraId="28E8F821" w14:textId="77777777" w:rsidR="005B65DF" w:rsidRDefault="005B65DF" w:rsidP="005B65DF">
      <w:pPr>
        <w:pStyle w:val="BodyText"/>
        <w:spacing w:before="10"/>
        <w:rPr>
          <w:b/>
          <w:sz w:val="28"/>
        </w:rPr>
      </w:pPr>
    </w:p>
    <w:p w14:paraId="0C83DBD0" w14:textId="77777777" w:rsidR="005B65DF" w:rsidRDefault="005B65DF" w:rsidP="005B65DF">
      <w:pPr>
        <w:pStyle w:val="BodyText"/>
        <w:spacing w:before="10"/>
        <w:rPr>
          <w:b/>
          <w:sz w:val="28"/>
        </w:rPr>
      </w:pPr>
    </w:p>
    <w:p w14:paraId="39947B87" w14:textId="77777777" w:rsidR="005B65DF" w:rsidRDefault="005B65DF" w:rsidP="005B65DF">
      <w:pPr>
        <w:pStyle w:val="BodyText"/>
        <w:spacing w:before="10"/>
        <w:rPr>
          <w:b/>
          <w:sz w:val="28"/>
        </w:rPr>
      </w:pPr>
    </w:p>
    <w:p w14:paraId="1053B007" w14:textId="77777777" w:rsidR="005B65DF" w:rsidRDefault="005B65DF" w:rsidP="005B65DF">
      <w:pPr>
        <w:pStyle w:val="BodyText"/>
        <w:spacing w:before="10"/>
        <w:rPr>
          <w:b/>
          <w:sz w:val="28"/>
        </w:rPr>
      </w:pPr>
    </w:p>
    <w:p w14:paraId="7594C90B" w14:textId="77777777" w:rsidR="005B65DF" w:rsidRDefault="005B65DF" w:rsidP="005B65DF">
      <w:pPr>
        <w:pStyle w:val="BodyText"/>
        <w:spacing w:before="10"/>
        <w:rPr>
          <w:b/>
          <w:sz w:val="28"/>
        </w:rPr>
      </w:pPr>
    </w:p>
    <w:p w14:paraId="67F1964B" w14:textId="77777777" w:rsidR="005B65DF" w:rsidRDefault="005B65DF" w:rsidP="005B65DF">
      <w:pPr>
        <w:pStyle w:val="BodyText"/>
        <w:spacing w:before="10"/>
        <w:rPr>
          <w:b/>
          <w:sz w:val="28"/>
        </w:rPr>
      </w:pPr>
    </w:p>
    <w:p w14:paraId="3A1F9948" w14:textId="77777777" w:rsidR="005B65DF" w:rsidRDefault="005B65DF" w:rsidP="005B65DF">
      <w:pPr>
        <w:pStyle w:val="BodyText"/>
        <w:spacing w:before="10"/>
        <w:rPr>
          <w:b/>
          <w:sz w:val="28"/>
        </w:rPr>
      </w:pPr>
    </w:p>
    <w:p w14:paraId="6948376B" w14:textId="77777777" w:rsidR="005B65DF" w:rsidRDefault="005B65DF" w:rsidP="005B65DF">
      <w:pPr>
        <w:pStyle w:val="BodyText"/>
        <w:spacing w:before="10"/>
        <w:rPr>
          <w:b/>
          <w:sz w:val="28"/>
        </w:rPr>
      </w:pPr>
    </w:p>
    <w:p w14:paraId="12830307" w14:textId="77777777" w:rsidR="005B65DF" w:rsidRDefault="005B65DF" w:rsidP="005B65DF">
      <w:pPr>
        <w:pStyle w:val="BodyText"/>
        <w:spacing w:before="10"/>
        <w:rPr>
          <w:b/>
          <w:sz w:val="28"/>
        </w:rPr>
      </w:pPr>
    </w:p>
    <w:p w14:paraId="4717E062" w14:textId="77777777" w:rsidR="005B65DF" w:rsidRDefault="005B65DF" w:rsidP="005B65DF">
      <w:pPr>
        <w:pStyle w:val="BodyText"/>
        <w:spacing w:before="10"/>
        <w:rPr>
          <w:b/>
          <w:sz w:val="28"/>
        </w:rPr>
      </w:pPr>
    </w:p>
    <w:p w14:paraId="7A07FC52" w14:textId="77777777" w:rsidR="005B65DF" w:rsidRDefault="005B65DF" w:rsidP="005B65DF">
      <w:pPr>
        <w:pStyle w:val="BodyText"/>
        <w:spacing w:before="10"/>
        <w:rPr>
          <w:b/>
          <w:sz w:val="28"/>
        </w:rPr>
      </w:pPr>
    </w:p>
    <w:p w14:paraId="1F67C523" w14:textId="77777777" w:rsidR="005B65DF" w:rsidRDefault="005B65DF" w:rsidP="005B65DF">
      <w:pPr>
        <w:pStyle w:val="BodyText"/>
        <w:spacing w:before="10"/>
        <w:rPr>
          <w:b/>
          <w:sz w:val="28"/>
        </w:rPr>
      </w:pPr>
    </w:p>
    <w:p w14:paraId="6B028031" w14:textId="77777777" w:rsidR="005B65DF" w:rsidRDefault="005B65DF" w:rsidP="005B65DF">
      <w:pPr>
        <w:pStyle w:val="BodyText"/>
        <w:numPr>
          <w:ilvl w:val="0"/>
          <w:numId w:val="29"/>
        </w:numPr>
        <w:spacing w:before="10"/>
        <w:ind w:hanging="360"/>
        <w:rPr>
          <w:b/>
          <w:sz w:val="28"/>
        </w:rPr>
      </w:pPr>
      <w:r>
        <w:rPr>
          <w:b/>
          <w:sz w:val="28"/>
        </w:rPr>
        <w:t>Log in</w:t>
      </w:r>
    </w:p>
    <w:p w14:paraId="59FCC5A5" w14:textId="70E9694C" w:rsidR="005B65DF" w:rsidRDefault="00D7268F" w:rsidP="005B65DF">
      <w:pPr>
        <w:pStyle w:val="BodyText"/>
        <w:spacing w:before="10"/>
        <w:rPr>
          <w:b/>
          <w:sz w:val="28"/>
        </w:rPr>
      </w:pPr>
      <w:r>
        <w:rPr>
          <w:noProof/>
        </w:rPr>
        <w:pict w14:anchorId="2C19B2B4">
          <v:rect id="Rectangle 283" o:spid="_x0000_s1245" style="position:absolute;margin-left:27pt;margin-top:7.8pt;width:519.15pt;height:670.8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" filled="f" strokecolor="#272727 [2749]" strokeweight="1pt"/>
        </w:pict>
      </w:r>
    </w:p>
    <w:p w14:paraId="51372FDE" w14:textId="1EDB555F" w:rsidR="005B65DF" w:rsidRDefault="00D7268F" w:rsidP="005B65DF">
      <w:pPr>
        <w:pStyle w:val="BodyText"/>
        <w:spacing w:before="10"/>
        <w:rPr>
          <w:b/>
          <w:sz w:val="28"/>
        </w:rPr>
      </w:pPr>
      <w:r>
        <w:rPr>
          <w:noProof/>
        </w:rPr>
        <w:pict w14:anchorId="50C7DFA3">
          <v:shape id="_x0000_s1244" type="#_x0000_t202" style="position:absolute;margin-left:73.35pt;margin-top:27.9pt;width:467.25pt;height:61.5pt;z-index:25193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" fillcolor="white [3212]" strokecolor="#41709c" strokeweight="1pt">
            <v:textbox inset="0,0,0,0">
              <w:txbxContent>
                <w:p w14:paraId="05C4E39D" w14:textId="77777777" w:rsidR="005B65DF" w:rsidRDefault="005B65DF" w:rsidP="005B65DF">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6D5CA5AB" w14:textId="77777777" w:rsidR="005B65DF" w:rsidRDefault="005B65DF" w:rsidP="005B65DF">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p w14:paraId="164C94B3" w14:textId="77777777" w:rsidR="005B65DF" w:rsidRDefault="005B65DF" w:rsidP="005B65DF">
                  <w:pPr>
                    <w:ind w:left="1929" w:right="1929"/>
                    <w:jc w:val="center"/>
                    <w:rPr>
                      <w:rFonts w:ascii="Calibri" w:hAnsi="Calibri"/>
                      <w:b/>
                      <w:color w:val="000000" w:themeColor="text1"/>
                      <w:sz w:val="44"/>
                    </w:rPr>
                  </w:pPr>
                </w:p>
              </w:txbxContent>
            </v:textbox>
            <w10:wrap type="topAndBottom" anchorx="page"/>
          </v:shape>
        </w:pict>
      </w:r>
      <w:r>
        <w:rPr>
          <w:noProof/>
        </w:rPr>
        <w:pict w14:anchorId="6E87E1BB">
          <v:shape id="_x0000_s1243" type="#_x0000_t202" style="position:absolute;margin-left:71.45pt;margin-top:112.35pt;width:467.25pt;height:61.5pt;z-index:25193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" fillcolor="white [3212]" strokecolor="#41709c" strokeweight="1pt">
            <v:textbox inset="0,0,0,0">
              <w:txbxContent>
                <w:p w14:paraId="4D8A8B1F" w14:textId="77777777" w:rsidR="005B65DF" w:rsidRDefault="005B65DF" w:rsidP="005B65DF">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4D344B30" w14:textId="77777777" w:rsidR="005B65DF" w:rsidRDefault="005B65DF" w:rsidP="005B65DF">
      <w:pPr>
        <w:pStyle w:val="BodyText"/>
        <w:spacing w:before="10"/>
        <w:rPr>
          <w:b/>
          <w:sz w:val="28"/>
        </w:rPr>
      </w:pPr>
    </w:p>
    <w:p w14:paraId="6A354DB9" w14:textId="77777777" w:rsidR="005B65DF" w:rsidRDefault="005B65DF" w:rsidP="005B65DF">
      <w:pPr>
        <w:pStyle w:val="BodyText"/>
        <w:spacing w:before="10"/>
        <w:rPr>
          <w:b/>
          <w:sz w:val="28"/>
        </w:rPr>
      </w:pPr>
      <w:r>
        <w:rPr>
          <w:b/>
          <w:sz w:val="28"/>
        </w:rPr>
        <w:t xml:space="preserve">               </w:t>
      </w:r>
    </w:p>
    <w:p w14:paraId="19F39185" w14:textId="35B08B30" w:rsidR="005B65DF" w:rsidRDefault="00D7268F" w:rsidP="005B65DF">
      <w:pPr>
        <w:pStyle w:val="BodyText"/>
        <w:spacing w:before="10"/>
        <w:ind w:firstLine="720"/>
        <w:rPr>
          <w:b/>
          <w:sz w:val="28"/>
        </w:rPr>
      </w:pPr>
      <w:r>
        <w:pict w14:anchorId="12A7428B">
          <v:shape id="_x0000_s1316" type="#_x0000_t202" style="width:494pt;height:319.5pt;visibility:visible;mso-wrap-style:square;mso-left-percent:-10001;mso-top-percent:-10001;mso-position-horizontal:absolute;mso-position-horizontal-relative:char;mso-position-vertical:absolute;mso-position-vertical-relative:line;mso-left-percent:-10001;mso-top-percent:-10001;v-text-anchor:top" filled="f" strokecolor="#41709c" strokeweight="1pt">
            <v:textbox inset="0,0,0,0">
              <w:txbxContent>
                <w:p w14:paraId="69753410" w14:textId="77777777" w:rsidR="005B65DF" w:rsidRDefault="005B65DF" w:rsidP="005B65DF">
                  <w:pPr>
                    <w:spacing w:before="72"/>
                    <w:ind w:left="1153"/>
                    <w:rPr>
                      <w:rFonts w:ascii="Calibri"/>
                      <w:b/>
                      <w:color w:val="000000" w:themeColor="text1"/>
                      <w:sz w:val="50"/>
                    </w:rPr>
                  </w:pPr>
                </w:p>
                <w:p w14:paraId="505B35A2" w14:textId="77777777" w:rsidR="005B65DF" w:rsidRDefault="005B65DF" w:rsidP="005B65DF">
                  <w:pPr>
                    <w:spacing w:before="72"/>
                    <w:ind w:left="1153"/>
                    <w:rPr>
                      <w:rFonts w:ascii="Calibri"/>
                      <w:b/>
                      <w:color w:val="000000" w:themeColor="text1"/>
                      <w:sz w:val="50"/>
                    </w:rPr>
                  </w:pPr>
                </w:p>
                <w:p w14:paraId="5625704D" w14:textId="77777777" w:rsidR="005B65DF" w:rsidRDefault="005B65DF" w:rsidP="005B65DF">
                  <w:pPr>
                    <w:spacing w:before="72"/>
                    <w:ind w:left="1153"/>
                    <w:rPr>
                      <w:rFonts w:ascii="Calibri"/>
                      <w:b/>
                      <w:color w:val="000000" w:themeColor="text1"/>
                      <w:sz w:val="50"/>
                    </w:rPr>
                  </w:pPr>
                </w:p>
                <w:p w14:paraId="75521BC0" w14:textId="77777777" w:rsidR="005B65DF" w:rsidRDefault="005B65DF" w:rsidP="005B65DF">
                  <w:pPr>
                    <w:spacing w:before="72"/>
                    <w:ind w:left="2160" w:firstLine="720"/>
                    <w:rPr>
                      <w:rFonts w:ascii="Calibri"/>
                      <w:b/>
                      <w:color w:val="000000" w:themeColor="text1"/>
                      <w:sz w:val="50"/>
                    </w:rPr>
                  </w:pPr>
                  <w:r>
                    <w:rPr>
                      <w:rFonts w:ascii="Calibri"/>
                      <w:b/>
                      <w:color w:val="000000" w:themeColor="text1"/>
                      <w:sz w:val="50"/>
                    </w:rPr>
                    <w:t xml:space="preserve">      LOG IN FORM</w:t>
                  </w:r>
                </w:p>
              </w:txbxContent>
            </v:textbox>
            <w10:wrap type="none"/>
            <w10:anchorlock/>
          </v:shape>
        </w:pict>
      </w:r>
    </w:p>
    <w:p w14:paraId="30225097" w14:textId="77777777" w:rsidR="005B65DF" w:rsidRDefault="005B65DF" w:rsidP="005B65DF">
      <w:pPr>
        <w:pStyle w:val="BodyText"/>
        <w:spacing w:before="10"/>
        <w:ind w:firstLine="720"/>
        <w:rPr>
          <w:b/>
          <w:sz w:val="28"/>
        </w:rPr>
      </w:pPr>
    </w:p>
    <w:p w14:paraId="2F7A9051" w14:textId="756F12C4" w:rsidR="005B65DF" w:rsidRDefault="00D7268F" w:rsidP="005B65DF">
      <w:pPr>
        <w:pStyle w:val="BodyText"/>
        <w:spacing w:before="10"/>
        <w:rPr>
          <w:b/>
          <w:sz w:val="28"/>
        </w:rPr>
      </w:pPr>
      <w:r>
        <w:rPr>
          <w:noProof/>
        </w:rPr>
        <w:pict w14:anchorId="13927A6B">
          <v:rect id="Rectangle 288" o:spid="_x0000_s1241" style="position:absolute;margin-left:44.5pt;margin-top:7.75pt;width:473.3pt;height:81.6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" filled="f" strokecolor="#1f497d [3215]"/>
        </w:pict>
      </w:r>
    </w:p>
    <w:p w14:paraId="0BFF36A4" w14:textId="77777777" w:rsidR="005B65DF" w:rsidRDefault="005B65DF" w:rsidP="005B65DF">
      <w:pPr>
        <w:pStyle w:val="BodyText"/>
        <w:spacing w:before="10"/>
        <w:ind w:left="4320" w:firstLine="720"/>
        <w:rPr>
          <w:b/>
          <w:sz w:val="28"/>
        </w:rPr>
      </w:pPr>
      <w:r>
        <w:rPr>
          <w:b/>
          <w:sz w:val="50"/>
          <w:szCs w:val="50"/>
        </w:rPr>
        <w:t xml:space="preserve">FOOTER </w:t>
      </w:r>
    </w:p>
    <w:p w14:paraId="58DFE26E" w14:textId="77777777" w:rsidR="005B65DF" w:rsidRDefault="005B65DF" w:rsidP="005B65DF">
      <w:pPr>
        <w:pStyle w:val="BodyText"/>
        <w:spacing w:before="10"/>
        <w:rPr>
          <w:b/>
          <w:sz w:val="28"/>
        </w:rPr>
      </w:pPr>
    </w:p>
    <w:p w14:paraId="1FFE8049" w14:textId="77777777" w:rsidR="005B65DF" w:rsidRDefault="005B65DF" w:rsidP="005B65DF">
      <w:pPr>
        <w:pStyle w:val="BodyText"/>
        <w:spacing w:before="10"/>
        <w:rPr>
          <w:b/>
          <w:sz w:val="28"/>
        </w:rPr>
      </w:pPr>
    </w:p>
    <w:p w14:paraId="018C40B2" w14:textId="77777777" w:rsidR="005B65DF" w:rsidRDefault="005B65DF" w:rsidP="005B65DF">
      <w:pPr>
        <w:pStyle w:val="BodyText"/>
        <w:spacing w:before="10"/>
        <w:rPr>
          <w:b/>
          <w:sz w:val="28"/>
        </w:rPr>
      </w:pPr>
    </w:p>
    <w:p w14:paraId="7C9AADC6" w14:textId="77777777" w:rsidR="005B65DF" w:rsidRDefault="005B65DF" w:rsidP="005B65DF">
      <w:pPr>
        <w:pStyle w:val="BodyText"/>
        <w:spacing w:before="10"/>
        <w:rPr>
          <w:b/>
          <w:sz w:val="28"/>
        </w:rPr>
      </w:pPr>
    </w:p>
    <w:p w14:paraId="55097F36" w14:textId="77777777" w:rsidR="005B65DF" w:rsidRDefault="005B65DF" w:rsidP="005B65DF">
      <w:pPr>
        <w:pStyle w:val="BodyText"/>
        <w:spacing w:before="10"/>
        <w:rPr>
          <w:b/>
          <w:sz w:val="28"/>
        </w:rPr>
      </w:pPr>
    </w:p>
    <w:p w14:paraId="686230C7" w14:textId="77777777" w:rsidR="005B65DF" w:rsidRDefault="005B65DF" w:rsidP="005B65DF">
      <w:pPr>
        <w:pStyle w:val="BodyText"/>
        <w:spacing w:before="10"/>
        <w:rPr>
          <w:b/>
          <w:sz w:val="28"/>
        </w:rPr>
      </w:pPr>
    </w:p>
    <w:p w14:paraId="19F62D4B" w14:textId="77777777" w:rsidR="005B65DF" w:rsidRDefault="005B65DF" w:rsidP="005B65DF">
      <w:pPr>
        <w:pStyle w:val="BodyText"/>
        <w:spacing w:before="10"/>
        <w:rPr>
          <w:b/>
          <w:sz w:val="28"/>
        </w:rPr>
      </w:pPr>
    </w:p>
    <w:p w14:paraId="14345869" w14:textId="77777777" w:rsidR="005B65DF" w:rsidRDefault="005B65DF" w:rsidP="005B65DF">
      <w:pPr>
        <w:pStyle w:val="BodyText"/>
        <w:spacing w:before="10"/>
        <w:rPr>
          <w:b/>
          <w:sz w:val="28"/>
        </w:rPr>
      </w:pPr>
    </w:p>
    <w:p w14:paraId="37307688" w14:textId="77777777" w:rsidR="005B65DF" w:rsidRDefault="005B65DF" w:rsidP="005B65DF">
      <w:pPr>
        <w:pStyle w:val="BodyText"/>
        <w:numPr>
          <w:ilvl w:val="0"/>
          <w:numId w:val="29"/>
        </w:numPr>
        <w:spacing w:before="10"/>
        <w:ind w:hanging="360"/>
        <w:rPr>
          <w:b/>
          <w:sz w:val="28"/>
        </w:rPr>
      </w:pPr>
      <w:r>
        <w:rPr>
          <w:b/>
          <w:sz w:val="28"/>
        </w:rPr>
        <w:t>Register</w:t>
      </w:r>
    </w:p>
    <w:p w14:paraId="594016B2" w14:textId="76D4E89E" w:rsidR="005B65DF" w:rsidRDefault="00D7268F" w:rsidP="005B65DF">
      <w:pPr>
        <w:pStyle w:val="BodyText"/>
        <w:spacing w:before="10"/>
        <w:rPr>
          <w:b/>
          <w:sz w:val="28"/>
        </w:rPr>
      </w:pPr>
      <w:r>
        <w:rPr>
          <w:noProof/>
        </w:rPr>
        <w:pict w14:anchorId="39DD38B2">
          <v:rect id="Rectangle 8" o:spid="_x0000_s1240" style="position:absolute;margin-left:27pt;margin-top:41pt;width:519.15pt;height:670.8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" filled="f" strokecolor="#272727 [2749]" strokeweight="1pt"/>
        </w:pict>
      </w:r>
    </w:p>
    <w:p w14:paraId="0AB39BF6" w14:textId="77777777" w:rsidR="005B65DF" w:rsidRDefault="005B65DF" w:rsidP="005B65DF">
      <w:pPr>
        <w:pStyle w:val="BodyText"/>
        <w:spacing w:before="10"/>
        <w:rPr>
          <w:b/>
          <w:sz w:val="28"/>
        </w:rPr>
      </w:pPr>
    </w:p>
    <w:p w14:paraId="2772D20F" w14:textId="77777777" w:rsidR="005B65DF" w:rsidRDefault="005B65DF" w:rsidP="005B65DF">
      <w:pPr>
        <w:pStyle w:val="BodyText"/>
        <w:spacing w:before="10"/>
        <w:rPr>
          <w:b/>
          <w:sz w:val="28"/>
        </w:rPr>
      </w:pPr>
    </w:p>
    <w:p w14:paraId="7AF14AEF" w14:textId="77777777" w:rsidR="005B65DF" w:rsidRDefault="005B65DF" w:rsidP="005B65DF">
      <w:pPr>
        <w:pStyle w:val="BodyText"/>
        <w:spacing w:before="10"/>
        <w:rPr>
          <w:b/>
          <w:sz w:val="28"/>
        </w:rPr>
      </w:pPr>
    </w:p>
    <w:p w14:paraId="15D4A997" w14:textId="01731D64" w:rsidR="005B65DF" w:rsidRDefault="00D7268F" w:rsidP="005B65DF">
      <w:pPr>
        <w:pStyle w:val="BodyText"/>
        <w:spacing w:before="10"/>
        <w:rPr>
          <w:b/>
          <w:sz w:val="28"/>
        </w:rPr>
      </w:pPr>
      <w:r>
        <w:rPr>
          <w:noProof/>
        </w:rPr>
        <w:pict w14:anchorId="0FEC9093">
          <v:shape id="_x0000_s1239" type="#_x0000_t202" style="position:absolute;margin-left:73.35pt;margin-top:11.3pt;width:467.25pt;height:61.5pt;z-index:25193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" fillcolor="white [3212]" strokecolor="#41709c" strokeweight="1pt">
            <v:textbox inset="0,0,0,0">
              <w:txbxContent>
                <w:p w14:paraId="0D3E839A" w14:textId="77777777" w:rsidR="005B65DF" w:rsidRDefault="005B65DF" w:rsidP="005B65DF">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324B5428" w14:textId="77777777" w:rsidR="005B65DF" w:rsidRDefault="005B65DF" w:rsidP="005B65DF">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p w14:paraId="0EE858A1" w14:textId="77777777" w:rsidR="005B65DF" w:rsidRDefault="005B65DF" w:rsidP="005B65DF">
                  <w:pPr>
                    <w:ind w:left="1929" w:right="1929"/>
                    <w:jc w:val="center"/>
                    <w:rPr>
                      <w:rFonts w:ascii="Calibri" w:hAnsi="Calibri"/>
                      <w:b/>
                      <w:color w:val="000000" w:themeColor="text1"/>
                      <w:sz w:val="44"/>
                    </w:rPr>
                  </w:pPr>
                </w:p>
              </w:txbxContent>
            </v:textbox>
            <w10:wrap type="topAndBottom" anchorx="page"/>
          </v:shape>
        </w:pict>
      </w:r>
    </w:p>
    <w:p w14:paraId="1A7AB596" w14:textId="15556EE4" w:rsidR="005B65DF" w:rsidRDefault="00D7268F" w:rsidP="005B65DF">
      <w:pPr>
        <w:pStyle w:val="BodyText"/>
        <w:spacing w:before="10"/>
        <w:rPr>
          <w:b/>
          <w:sz w:val="28"/>
        </w:rPr>
      </w:pPr>
      <w:r>
        <w:rPr>
          <w:noProof/>
        </w:rPr>
        <w:pict w14:anchorId="5182787F">
          <v:shape id="_x0000_s1238" type="#_x0000_t202" style="position:absolute;margin-left:71.45pt;margin-top:5.35pt;width:467.25pt;height:61.5pt;z-index:251939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" fillcolor="white [3212]" strokecolor="#41709c" strokeweight="1pt">
            <v:textbox inset="0,0,0,0">
              <w:txbxContent>
                <w:p w14:paraId="529787EE" w14:textId="77777777" w:rsidR="005B65DF" w:rsidRDefault="005B65DF" w:rsidP="005B65DF">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70950A04" w14:textId="12D81EDE" w:rsidR="005B65DF" w:rsidRDefault="00D7268F" w:rsidP="005B65DF">
      <w:pPr>
        <w:pStyle w:val="BodyText"/>
        <w:spacing w:before="10"/>
        <w:rPr>
          <w:b/>
          <w:sz w:val="28"/>
        </w:rPr>
      </w:pPr>
      <w:r>
        <w:rPr>
          <w:noProof/>
        </w:rPr>
        <w:pict w14:anchorId="2B4F0DFB">
          <v:shape id="Text Box 33" o:spid="_x0000_s1237" type="#_x0000_t202" style="position:absolute;margin-left:50.2pt;margin-top:9.4pt;width:467.9pt;height:333.5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" fillcolor="white [3201]" strokeweight=".5pt">
            <v:textbox>
              <w:txbxContent>
                <w:p w14:paraId="2127F7D0" w14:textId="77777777" w:rsidR="005B65DF" w:rsidRDefault="005B65DF" w:rsidP="005B65DF">
                  <w:pPr>
                    <w:jc w:val="center"/>
                    <w:rPr>
                      <w:b/>
                      <w:bCs/>
                      <w:sz w:val="44"/>
                      <w:szCs w:val="44"/>
                    </w:rPr>
                  </w:pPr>
                </w:p>
                <w:p w14:paraId="155AA3EF" w14:textId="77777777" w:rsidR="005B65DF" w:rsidRDefault="005B65DF" w:rsidP="005B65DF">
                  <w:pPr>
                    <w:jc w:val="center"/>
                    <w:rPr>
                      <w:b/>
                      <w:bCs/>
                      <w:sz w:val="44"/>
                      <w:szCs w:val="44"/>
                    </w:rPr>
                  </w:pPr>
                </w:p>
                <w:p w14:paraId="514FB23C" w14:textId="77777777" w:rsidR="005B65DF" w:rsidRDefault="005B65DF" w:rsidP="005B65DF">
                  <w:pPr>
                    <w:jc w:val="center"/>
                    <w:rPr>
                      <w:b/>
                      <w:bCs/>
                      <w:sz w:val="44"/>
                      <w:szCs w:val="44"/>
                    </w:rPr>
                  </w:pPr>
                </w:p>
                <w:p w14:paraId="79757A4A" w14:textId="77777777" w:rsidR="005B65DF" w:rsidRDefault="005B65DF" w:rsidP="005B65DF">
                  <w:pPr>
                    <w:jc w:val="center"/>
                    <w:rPr>
                      <w:b/>
                      <w:bCs/>
                      <w:sz w:val="44"/>
                      <w:szCs w:val="44"/>
                    </w:rPr>
                  </w:pPr>
                </w:p>
                <w:p w14:paraId="2AE16890" w14:textId="77777777" w:rsidR="005B65DF" w:rsidRDefault="005B65DF" w:rsidP="005B65DF">
                  <w:pPr>
                    <w:jc w:val="center"/>
                    <w:rPr>
                      <w:b/>
                      <w:bCs/>
                      <w:sz w:val="44"/>
                      <w:szCs w:val="44"/>
                    </w:rPr>
                  </w:pPr>
                </w:p>
                <w:p w14:paraId="24752392" w14:textId="77777777" w:rsidR="005B65DF" w:rsidRDefault="005B65DF" w:rsidP="005B65DF">
                  <w:pPr>
                    <w:jc w:val="center"/>
                    <w:rPr>
                      <w:b/>
                      <w:bCs/>
                      <w:sz w:val="44"/>
                      <w:szCs w:val="44"/>
                    </w:rPr>
                  </w:pPr>
                </w:p>
                <w:p w14:paraId="3CE267EA" w14:textId="77777777" w:rsidR="005B65DF" w:rsidRDefault="005B65DF" w:rsidP="005B65DF">
                  <w:pPr>
                    <w:jc w:val="center"/>
                    <w:rPr>
                      <w:b/>
                      <w:bCs/>
                      <w:sz w:val="44"/>
                      <w:szCs w:val="44"/>
                    </w:rPr>
                  </w:pPr>
                </w:p>
                <w:p w14:paraId="54B9479C" w14:textId="77777777" w:rsidR="005B65DF" w:rsidRDefault="005B65DF" w:rsidP="005B65DF">
                  <w:pPr>
                    <w:jc w:val="center"/>
                    <w:rPr>
                      <w:b/>
                      <w:bCs/>
                      <w:sz w:val="44"/>
                      <w:szCs w:val="44"/>
                    </w:rPr>
                  </w:pPr>
                  <w:r>
                    <w:rPr>
                      <w:b/>
                      <w:bCs/>
                      <w:sz w:val="44"/>
                      <w:szCs w:val="44"/>
                    </w:rPr>
                    <w:t>REGISTER FORM</w:t>
                  </w:r>
                </w:p>
              </w:txbxContent>
            </v:textbox>
          </v:shape>
        </w:pict>
      </w:r>
    </w:p>
    <w:p w14:paraId="20AE2315" w14:textId="77777777" w:rsidR="005B65DF" w:rsidRDefault="005B65DF" w:rsidP="005B65DF">
      <w:pPr>
        <w:pStyle w:val="BodyText"/>
        <w:spacing w:before="10"/>
        <w:rPr>
          <w:b/>
          <w:sz w:val="28"/>
        </w:rPr>
      </w:pPr>
    </w:p>
    <w:p w14:paraId="53849832" w14:textId="77777777" w:rsidR="005B65DF" w:rsidRDefault="005B65DF" w:rsidP="005B65DF">
      <w:pPr>
        <w:pStyle w:val="BodyText"/>
        <w:spacing w:before="10"/>
        <w:rPr>
          <w:b/>
          <w:sz w:val="28"/>
        </w:rPr>
      </w:pPr>
    </w:p>
    <w:p w14:paraId="20CF9F84" w14:textId="77777777" w:rsidR="005B65DF" w:rsidRDefault="005B65DF" w:rsidP="005B65DF">
      <w:pPr>
        <w:pStyle w:val="BodyText"/>
        <w:spacing w:before="10"/>
        <w:rPr>
          <w:b/>
          <w:sz w:val="28"/>
        </w:rPr>
      </w:pPr>
    </w:p>
    <w:p w14:paraId="58274D43" w14:textId="77777777" w:rsidR="005B65DF" w:rsidRDefault="005B65DF" w:rsidP="005B65DF">
      <w:pPr>
        <w:pStyle w:val="BodyText"/>
        <w:spacing w:before="10"/>
        <w:rPr>
          <w:b/>
          <w:sz w:val="28"/>
        </w:rPr>
      </w:pPr>
    </w:p>
    <w:p w14:paraId="76CBFA06" w14:textId="77777777" w:rsidR="005B65DF" w:rsidRDefault="005B65DF" w:rsidP="005B65DF">
      <w:pPr>
        <w:pStyle w:val="BodyText"/>
        <w:spacing w:before="10"/>
        <w:rPr>
          <w:b/>
          <w:sz w:val="28"/>
        </w:rPr>
      </w:pPr>
    </w:p>
    <w:p w14:paraId="0A43AD99" w14:textId="77777777" w:rsidR="005B65DF" w:rsidRDefault="005B65DF" w:rsidP="005B65DF">
      <w:pPr>
        <w:pStyle w:val="BodyText"/>
        <w:spacing w:before="10"/>
        <w:rPr>
          <w:b/>
          <w:sz w:val="28"/>
        </w:rPr>
      </w:pPr>
    </w:p>
    <w:p w14:paraId="61676BF8" w14:textId="77777777" w:rsidR="005B65DF" w:rsidRDefault="005B65DF" w:rsidP="005B65DF">
      <w:pPr>
        <w:pStyle w:val="BodyText"/>
        <w:spacing w:before="10"/>
        <w:rPr>
          <w:b/>
          <w:sz w:val="28"/>
        </w:rPr>
      </w:pPr>
    </w:p>
    <w:p w14:paraId="57A5FB6F" w14:textId="77777777" w:rsidR="005B65DF" w:rsidRDefault="005B65DF" w:rsidP="005B65DF">
      <w:pPr>
        <w:pStyle w:val="BodyText"/>
        <w:spacing w:before="10"/>
        <w:rPr>
          <w:b/>
          <w:sz w:val="28"/>
        </w:rPr>
      </w:pPr>
    </w:p>
    <w:p w14:paraId="15ABB236" w14:textId="77777777" w:rsidR="005B65DF" w:rsidRDefault="005B65DF" w:rsidP="005B65DF">
      <w:pPr>
        <w:pStyle w:val="BodyText"/>
        <w:spacing w:before="10"/>
        <w:rPr>
          <w:b/>
          <w:sz w:val="28"/>
        </w:rPr>
      </w:pPr>
    </w:p>
    <w:p w14:paraId="76E06FC5" w14:textId="77777777" w:rsidR="005B65DF" w:rsidRDefault="005B65DF" w:rsidP="005B65DF">
      <w:pPr>
        <w:pStyle w:val="BodyText"/>
        <w:spacing w:before="10"/>
        <w:rPr>
          <w:b/>
          <w:sz w:val="28"/>
        </w:rPr>
      </w:pPr>
    </w:p>
    <w:p w14:paraId="1B2CD493" w14:textId="77777777" w:rsidR="005B65DF" w:rsidRDefault="005B65DF" w:rsidP="005B65DF">
      <w:pPr>
        <w:pStyle w:val="BodyText"/>
        <w:spacing w:before="10"/>
        <w:rPr>
          <w:b/>
          <w:sz w:val="28"/>
        </w:rPr>
      </w:pPr>
    </w:p>
    <w:p w14:paraId="21E3D68F" w14:textId="77777777" w:rsidR="005B65DF" w:rsidRDefault="005B65DF" w:rsidP="005B65DF">
      <w:pPr>
        <w:pStyle w:val="BodyText"/>
        <w:spacing w:before="10"/>
        <w:rPr>
          <w:b/>
          <w:sz w:val="28"/>
        </w:rPr>
      </w:pPr>
    </w:p>
    <w:p w14:paraId="3CAAE68B" w14:textId="77777777" w:rsidR="005B65DF" w:rsidRDefault="005B65DF" w:rsidP="005B65DF">
      <w:pPr>
        <w:pStyle w:val="BodyText"/>
        <w:spacing w:before="10"/>
        <w:rPr>
          <w:b/>
          <w:sz w:val="28"/>
        </w:rPr>
      </w:pPr>
    </w:p>
    <w:p w14:paraId="035B3DFD" w14:textId="77777777" w:rsidR="005B65DF" w:rsidRDefault="005B65DF" w:rsidP="005B65DF">
      <w:pPr>
        <w:pStyle w:val="BodyText"/>
        <w:spacing w:before="10"/>
        <w:rPr>
          <w:b/>
          <w:sz w:val="28"/>
        </w:rPr>
      </w:pPr>
    </w:p>
    <w:p w14:paraId="5E65BE11" w14:textId="77777777" w:rsidR="005B65DF" w:rsidRDefault="005B65DF" w:rsidP="005B65DF">
      <w:pPr>
        <w:pStyle w:val="BodyText"/>
        <w:spacing w:before="10"/>
        <w:rPr>
          <w:b/>
          <w:sz w:val="28"/>
        </w:rPr>
      </w:pPr>
    </w:p>
    <w:p w14:paraId="003983FF" w14:textId="77777777" w:rsidR="005B65DF" w:rsidRDefault="005B65DF" w:rsidP="005B65DF">
      <w:pPr>
        <w:pStyle w:val="BodyText"/>
        <w:spacing w:before="10"/>
        <w:rPr>
          <w:b/>
          <w:sz w:val="28"/>
        </w:rPr>
      </w:pPr>
    </w:p>
    <w:p w14:paraId="39897DBE" w14:textId="77777777" w:rsidR="005B65DF" w:rsidRDefault="005B65DF" w:rsidP="005B65DF">
      <w:pPr>
        <w:pStyle w:val="BodyText"/>
        <w:spacing w:before="10"/>
        <w:rPr>
          <w:b/>
          <w:sz w:val="28"/>
        </w:rPr>
      </w:pPr>
    </w:p>
    <w:p w14:paraId="6AA9AD07" w14:textId="77777777" w:rsidR="005B65DF" w:rsidRDefault="005B65DF" w:rsidP="005B65DF">
      <w:pPr>
        <w:pStyle w:val="BodyText"/>
        <w:spacing w:before="10"/>
        <w:rPr>
          <w:b/>
          <w:sz w:val="28"/>
        </w:rPr>
      </w:pPr>
    </w:p>
    <w:p w14:paraId="0A5FC6F4" w14:textId="77777777" w:rsidR="005B65DF" w:rsidRDefault="005B65DF" w:rsidP="005B65DF">
      <w:pPr>
        <w:pStyle w:val="BodyText"/>
        <w:spacing w:before="10"/>
        <w:rPr>
          <w:b/>
          <w:sz w:val="28"/>
        </w:rPr>
      </w:pPr>
    </w:p>
    <w:p w14:paraId="17603737" w14:textId="77777777" w:rsidR="005B65DF" w:rsidRDefault="005B65DF" w:rsidP="005B65DF">
      <w:pPr>
        <w:pStyle w:val="BodyText"/>
        <w:spacing w:before="10"/>
        <w:rPr>
          <w:b/>
          <w:sz w:val="28"/>
        </w:rPr>
      </w:pPr>
    </w:p>
    <w:p w14:paraId="6132F1C6" w14:textId="7E44A728" w:rsidR="005B65DF" w:rsidRDefault="00D7268F" w:rsidP="005B65DF">
      <w:pPr>
        <w:pStyle w:val="BodyText"/>
        <w:spacing w:before="10"/>
        <w:rPr>
          <w:b/>
          <w:sz w:val="28"/>
        </w:rPr>
      </w:pPr>
      <w:r>
        <w:rPr>
          <w:noProof/>
        </w:rPr>
        <w:pict w14:anchorId="494885DF">
          <v:rect id="Rectangle 35" o:spid="_x0000_s1236" style="position:absolute;margin-left:49pt;margin-top:12.9pt;width:473.3pt;height:81.6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" filled="f" strokecolor="#1f497d [3215]"/>
        </w:pict>
      </w:r>
    </w:p>
    <w:p w14:paraId="7A722CFE" w14:textId="77777777" w:rsidR="005B65DF" w:rsidRDefault="005B65DF" w:rsidP="005B65DF">
      <w:pPr>
        <w:pStyle w:val="BodyText"/>
        <w:spacing w:before="10"/>
        <w:rPr>
          <w:b/>
          <w:sz w:val="28"/>
        </w:rPr>
      </w:pPr>
    </w:p>
    <w:p w14:paraId="0934F3FA" w14:textId="77777777" w:rsidR="005B65DF" w:rsidRDefault="005B65DF" w:rsidP="005B65DF">
      <w:pPr>
        <w:pStyle w:val="BodyText"/>
        <w:spacing w:before="10"/>
        <w:rPr>
          <w:b/>
          <w:sz w:val="28"/>
        </w:rPr>
      </w:pPr>
    </w:p>
    <w:p w14:paraId="4F808048" w14:textId="77777777" w:rsidR="005B65DF" w:rsidRDefault="005B65DF" w:rsidP="005B65DF">
      <w:pPr>
        <w:pStyle w:val="BodyText"/>
        <w:spacing w:before="10"/>
        <w:ind w:left="4320" w:firstLine="720"/>
        <w:rPr>
          <w:b/>
          <w:sz w:val="28"/>
        </w:rPr>
      </w:pPr>
      <w:r>
        <w:rPr>
          <w:b/>
          <w:sz w:val="50"/>
          <w:szCs w:val="50"/>
        </w:rPr>
        <w:t xml:space="preserve">FOOTER </w:t>
      </w:r>
    </w:p>
    <w:p w14:paraId="0FC6286B" w14:textId="77777777" w:rsidR="005B65DF" w:rsidRDefault="005B65DF" w:rsidP="005B65DF">
      <w:pPr>
        <w:pStyle w:val="BodyText"/>
        <w:spacing w:before="10"/>
        <w:rPr>
          <w:b/>
          <w:sz w:val="28"/>
        </w:rPr>
      </w:pPr>
    </w:p>
    <w:p w14:paraId="400957AE" w14:textId="77777777" w:rsidR="005B65DF" w:rsidRDefault="005B65DF" w:rsidP="005B65DF">
      <w:pPr>
        <w:pStyle w:val="BodyText"/>
        <w:spacing w:before="10"/>
        <w:rPr>
          <w:b/>
          <w:sz w:val="28"/>
        </w:rPr>
      </w:pPr>
    </w:p>
    <w:p w14:paraId="41757AA3" w14:textId="77777777" w:rsidR="005B65DF" w:rsidRDefault="005B65DF" w:rsidP="005B65DF">
      <w:pPr>
        <w:pStyle w:val="BodyText"/>
        <w:spacing w:before="10"/>
        <w:rPr>
          <w:b/>
          <w:sz w:val="28"/>
        </w:rPr>
      </w:pPr>
    </w:p>
    <w:p w14:paraId="52EEA38B" w14:textId="77777777" w:rsidR="005B65DF" w:rsidRDefault="005B65DF" w:rsidP="005B65DF">
      <w:pPr>
        <w:pStyle w:val="BodyText"/>
        <w:spacing w:before="10"/>
        <w:rPr>
          <w:b/>
          <w:sz w:val="28"/>
        </w:rPr>
      </w:pPr>
    </w:p>
    <w:p w14:paraId="2804EDA7" w14:textId="77777777" w:rsidR="005B65DF" w:rsidRDefault="005B65DF" w:rsidP="005B65DF">
      <w:pPr>
        <w:pStyle w:val="BodyText"/>
        <w:spacing w:before="10"/>
        <w:rPr>
          <w:b/>
          <w:sz w:val="28"/>
        </w:rPr>
      </w:pPr>
    </w:p>
    <w:p w14:paraId="601DF78F" w14:textId="77777777" w:rsidR="005B65DF" w:rsidRDefault="005B65DF" w:rsidP="005B65DF">
      <w:pPr>
        <w:pStyle w:val="BodyText"/>
        <w:spacing w:before="10"/>
        <w:rPr>
          <w:b/>
          <w:sz w:val="28"/>
        </w:rPr>
      </w:pPr>
    </w:p>
    <w:p w14:paraId="78AF0542" w14:textId="77777777" w:rsidR="005B65DF" w:rsidRDefault="005B65DF" w:rsidP="005B65DF">
      <w:pPr>
        <w:pStyle w:val="BodyText"/>
        <w:spacing w:before="10"/>
        <w:rPr>
          <w:b/>
          <w:sz w:val="28"/>
        </w:rPr>
      </w:pPr>
    </w:p>
    <w:p w14:paraId="6D69ACC9" w14:textId="77777777" w:rsidR="005B65DF" w:rsidRDefault="005B65DF" w:rsidP="005B65DF">
      <w:pPr>
        <w:pStyle w:val="BodyText"/>
        <w:spacing w:before="10"/>
        <w:rPr>
          <w:b/>
          <w:sz w:val="28"/>
        </w:rPr>
      </w:pPr>
    </w:p>
    <w:p w14:paraId="0A1685F2" w14:textId="16138168" w:rsidR="005B65DF" w:rsidRDefault="00D7268F" w:rsidP="005B65DF">
      <w:pPr>
        <w:pStyle w:val="BodyText"/>
        <w:rPr>
          <w:rFonts w:ascii="Times New Roman"/>
          <w:sz w:val="20"/>
        </w:rPr>
      </w:pPr>
      <w:r>
        <w:rPr>
          <w:noProof/>
        </w:rPr>
        <w:pict w14:anchorId="7B2A051F">
          <v:group id="Group 215" o:spid="_x0000_s1233" style="position:absolute;margin-left:171.35pt;margin-top:65.25pt;width:265.3pt;height:43.3pt;z-index:251919360;mso-position-horizontal-relative:page;mso-position-vertical-relative:page" coordorigin="3427,1306" coordsize="530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">
            <v:shape id="Picture 216" o:spid="_x0000_s1234" type="#_x0000_t75" style="position:absolute;left:3427;top:1305;width:5306;height: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">
              <v:imagedata r:id="rId28" o:title=""/>
              <v:path arrowok="t"/>
            </v:shape>
            <v:shape id="Text Box 217" o:spid="_x0000_s1235" type="#_x0000_t202" style="position:absolute;left:3427;top:1305;width:5306;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215E9207" w14:textId="77777777" w:rsidR="005B65DF" w:rsidRDefault="005B65DF" w:rsidP="005B65DF">
                    <w:pPr>
                      <w:spacing w:before="127"/>
                      <w:ind w:left="247"/>
                      <w:rPr>
                        <w:b/>
                        <w:sz w:val="40"/>
                      </w:rPr>
                    </w:pPr>
                    <w:r>
                      <w:rPr>
                        <w:b/>
                        <w:sz w:val="40"/>
                      </w:rPr>
                      <w:t>TASK SHEET REVIEW 2</w:t>
                    </w:r>
                  </w:p>
                </w:txbxContent>
              </v:textbox>
            </v:shape>
            <w10:wrap anchorx="page" anchory="page"/>
          </v:group>
        </w:pict>
      </w:r>
      <w:r w:rsidR="005B65DF">
        <w:rPr>
          <w:noProof/>
          <w:lang w:eastAsia="zh-CN" w:bidi="ar-SA"/>
        </w:rPr>
        <w:drawing>
          <wp:anchor distT="0" distB="0" distL="0" distR="0" simplePos="0" relativeHeight="251920384" behindDoc="1" locked="0" layoutInCell="1" allowOverlap="1" wp14:anchorId="6FE33F3B" wp14:editId="7BFDB0BE">
            <wp:simplePos x="0" y="0"/>
            <wp:positionH relativeFrom="page">
              <wp:posOffset>6757035</wp:posOffset>
            </wp:positionH>
            <wp:positionV relativeFrom="page">
              <wp:posOffset>1637665</wp:posOffset>
            </wp:positionV>
            <wp:extent cx="271780" cy="316230"/>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r w:rsidR="005B65DF">
        <w:rPr>
          <w:noProof/>
          <w:lang w:eastAsia="zh-CN" w:bidi="ar-SA"/>
        </w:rPr>
        <w:drawing>
          <wp:anchor distT="0" distB="0" distL="0" distR="0" simplePos="0" relativeHeight="251921408" behindDoc="1" locked="0" layoutInCell="1" allowOverlap="1" wp14:anchorId="4E726208" wp14:editId="1527B43C">
            <wp:simplePos x="0" y="0"/>
            <wp:positionH relativeFrom="page">
              <wp:posOffset>792480</wp:posOffset>
            </wp:positionH>
            <wp:positionV relativeFrom="page">
              <wp:posOffset>2367915</wp:posOffset>
            </wp:positionV>
            <wp:extent cx="175260" cy="290830"/>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pic:cNvPicPr>
                      <a:picLocks noChangeAspect="1"/>
                    </pic:cNvPicPr>
                  </pic:nvPicPr>
                  <pic:blipFill>
                    <a:blip r:embed="rId29" cstate="print"/>
                    <a:stretch>
                      <a:fillRect/>
                    </a:stretch>
                  </pic:blipFill>
                  <pic:spPr>
                    <a:xfrm>
                      <a:off x="0" y="0"/>
                      <a:ext cx="175260" cy="291084"/>
                    </a:xfrm>
                    <a:prstGeom prst="rect">
                      <a:avLst/>
                    </a:prstGeom>
                  </pic:spPr>
                </pic:pic>
              </a:graphicData>
            </a:graphic>
          </wp:anchor>
        </w:drawing>
      </w:r>
      <w:r w:rsidR="005B65DF">
        <w:rPr>
          <w:noProof/>
          <w:lang w:eastAsia="zh-CN" w:bidi="ar-SA"/>
        </w:rPr>
        <w:drawing>
          <wp:anchor distT="0" distB="0" distL="0" distR="0" simplePos="0" relativeHeight="251922432" behindDoc="1" locked="0" layoutInCell="1" allowOverlap="1" wp14:anchorId="2F3A27C8" wp14:editId="6514F028">
            <wp:simplePos x="0" y="0"/>
            <wp:positionH relativeFrom="page">
              <wp:posOffset>1866900</wp:posOffset>
            </wp:positionH>
            <wp:positionV relativeFrom="page">
              <wp:posOffset>2287270</wp:posOffset>
            </wp:positionV>
            <wp:extent cx="271780" cy="316230"/>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24" cstate="print"/>
                    <a:stretch>
                      <a:fillRect/>
                    </a:stretch>
                  </pic:blipFill>
                  <pic:spPr>
                    <a:xfrm>
                      <a:off x="0" y="0"/>
                      <a:ext cx="272034" cy="316242"/>
                    </a:xfrm>
                    <a:prstGeom prst="rect">
                      <a:avLst/>
                    </a:prstGeom>
                  </pic:spPr>
                </pic:pic>
              </a:graphicData>
            </a:graphic>
          </wp:anchor>
        </w:drawing>
      </w:r>
      <w:r w:rsidR="005B65DF">
        <w:rPr>
          <w:noProof/>
          <w:lang w:eastAsia="zh-CN" w:bidi="ar-SA"/>
        </w:rPr>
        <w:drawing>
          <wp:anchor distT="0" distB="0" distL="0" distR="0" simplePos="0" relativeHeight="251923456" behindDoc="1" locked="0" layoutInCell="1" allowOverlap="1" wp14:anchorId="6F4E19D3" wp14:editId="2241B80E">
            <wp:simplePos x="0" y="0"/>
            <wp:positionH relativeFrom="page">
              <wp:posOffset>6807200</wp:posOffset>
            </wp:positionH>
            <wp:positionV relativeFrom="page">
              <wp:posOffset>2287270</wp:posOffset>
            </wp:positionV>
            <wp:extent cx="271780" cy="31623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p>
    <w:p w14:paraId="1D1D502F" w14:textId="77777777" w:rsidR="005B65DF" w:rsidRDefault="005B65DF" w:rsidP="005B65DF">
      <w:pPr>
        <w:pStyle w:val="BodyText"/>
        <w:rPr>
          <w:rFonts w:ascii="Times New Roman"/>
          <w:sz w:val="20"/>
        </w:rPr>
      </w:pPr>
    </w:p>
    <w:p w14:paraId="0899E88E" w14:textId="77777777" w:rsidR="005B65DF" w:rsidRDefault="005B65DF" w:rsidP="005B65DF">
      <w:pPr>
        <w:pStyle w:val="BodyText"/>
        <w:spacing w:before="4" w:after="1"/>
        <w:rPr>
          <w:rFonts w:ascii="Times New Roman"/>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170"/>
        <w:gridCol w:w="992"/>
        <w:gridCol w:w="1081"/>
        <w:gridCol w:w="1440"/>
      </w:tblGrid>
      <w:tr w:rsidR="005B65DF" w14:paraId="6FEBBE41" w14:textId="77777777" w:rsidTr="00F02427">
        <w:trPr>
          <w:trHeight w:val="1264"/>
        </w:trPr>
        <w:tc>
          <w:tcPr>
            <w:tcW w:w="3242" w:type="dxa"/>
            <w:gridSpan w:val="2"/>
          </w:tcPr>
          <w:p w14:paraId="137B3C05" w14:textId="77777777" w:rsidR="005B65DF" w:rsidRDefault="005B65DF" w:rsidP="00F02427">
            <w:pPr>
              <w:pStyle w:val="TableParagraph"/>
              <w:ind w:left="763"/>
              <w:rPr>
                <w:b/>
              </w:rPr>
            </w:pPr>
            <w:r>
              <w:rPr>
                <w:b/>
                <w:color w:val="221F1F"/>
              </w:rPr>
              <w:t>Project Ref. No.:</w:t>
            </w:r>
          </w:p>
          <w:p w14:paraId="79BA5AA3" w14:textId="77777777" w:rsidR="005B65DF" w:rsidRDefault="005B65DF" w:rsidP="00F02427">
            <w:pPr>
              <w:pStyle w:val="TableParagraph"/>
              <w:rPr>
                <w:rFonts w:ascii="Times New Roman"/>
              </w:rPr>
            </w:pPr>
          </w:p>
          <w:p w14:paraId="7D3422B6" w14:textId="77777777" w:rsidR="005B65DF" w:rsidRDefault="005B65DF" w:rsidP="00F02427">
            <w:pPr>
              <w:pStyle w:val="TableParagraph"/>
              <w:ind w:left="605" w:firstLine="86"/>
              <w:rPr>
                <w:b/>
              </w:rPr>
            </w:pPr>
            <w:r>
              <w:rPr>
                <w:b/>
                <w:color w:val="221F1F"/>
              </w:rPr>
              <w:t>eP/Advertisement</w:t>
            </w:r>
          </w:p>
          <w:p w14:paraId="542497ED" w14:textId="77777777" w:rsidR="005B65DF" w:rsidRDefault="005B65DF" w:rsidP="00F02427">
            <w:pPr>
              <w:pStyle w:val="TableParagraph"/>
              <w:spacing w:before="6" w:line="252" w:lineRule="exact"/>
              <w:ind w:left="1075" w:right="578" w:hanging="471"/>
              <w:rPr>
                <w:b/>
              </w:rPr>
            </w:pPr>
            <w:r>
              <w:rPr>
                <w:b/>
                <w:color w:val="221F1F"/>
              </w:rPr>
              <w:t>Portal Management System/01</w:t>
            </w:r>
          </w:p>
        </w:tc>
        <w:tc>
          <w:tcPr>
            <w:tcW w:w="1261" w:type="dxa"/>
            <w:vMerge w:val="restart"/>
          </w:tcPr>
          <w:p w14:paraId="1AE54A06" w14:textId="77777777" w:rsidR="005B65DF" w:rsidRDefault="005B65DF" w:rsidP="00F02427">
            <w:pPr>
              <w:pStyle w:val="TableParagraph"/>
              <w:rPr>
                <w:rFonts w:ascii="Times New Roman"/>
                <w:sz w:val="24"/>
              </w:rPr>
            </w:pPr>
          </w:p>
          <w:p w14:paraId="6955835F" w14:textId="77777777" w:rsidR="005B65DF" w:rsidRDefault="005B65DF" w:rsidP="00F02427">
            <w:pPr>
              <w:pStyle w:val="TableParagraph"/>
              <w:rPr>
                <w:rFonts w:ascii="Times New Roman"/>
                <w:sz w:val="24"/>
              </w:rPr>
            </w:pPr>
          </w:p>
          <w:p w14:paraId="109DC063" w14:textId="77777777" w:rsidR="005B65DF" w:rsidRDefault="005B65DF" w:rsidP="00F02427">
            <w:pPr>
              <w:pStyle w:val="TableParagraph"/>
              <w:spacing w:before="213"/>
              <w:ind w:left="365" w:right="231" w:hanging="111"/>
              <w:rPr>
                <w:b/>
              </w:rPr>
            </w:pPr>
            <w:r>
              <w:rPr>
                <w:b/>
                <w:color w:val="221F1F"/>
              </w:rPr>
              <w:t>Project Title:</w:t>
            </w:r>
          </w:p>
        </w:tc>
        <w:tc>
          <w:tcPr>
            <w:tcW w:w="1173" w:type="dxa"/>
            <w:vMerge w:val="restart"/>
          </w:tcPr>
          <w:p w14:paraId="0EEA4686" w14:textId="77777777" w:rsidR="005B65DF" w:rsidRDefault="005B65DF" w:rsidP="00F02427">
            <w:pPr>
              <w:pStyle w:val="TableParagraph"/>
              <w:rPr>
                <w:rFonts w:ascii="Times New Roman"/>
                <w:sz w:val="24"/>
              </w:rPr>
            </w:pPr>
          </w:p>
          <w:p w14:paraId="4CA02AC4" w14:textId="77777777" w:rsidR="005B65DF" w:rsidRDefault="005B65DF" w:rsidP="00F02427">
            <w:pPr>
              <w:pStyle w:val="TableParagraph"/>
              <w:spacing w:before="5"/>
              <w:rPr>
                <w:rFonts w:ascii="Times New Roman"/>
                <w:sz w:val="20"/>
              </w:rPr>
            </w:pPr>
          </w:p>
          <w:p w14:paraId="379581DD" w14:textId="77777777" w:rsidR="005B65DF" w:rsidRDefault="005B65DF" w:rsidP="00F02427">
            <w:pPr>
              <w:pStyle w:val="TableParagraph"/>
              <w:ind w:left="105" w:right="99" w:hanging="2"/>
              <w:jc w:val="center"/>
              <w:rPr>
                <w:b/>
              </w:rPr>
            </w:pPr>
            <w:r>
              <w:rPr>
                <w:b/>
                <w:color w:val="221F1F"/>
              </w:rPr>
              <w:t>Activity Plan Prepared By:</w:t>
            </w:r>
          </w:p>
        </w:tc>
        <w:tc>
          <w:tcPr>
            <w:tcW w:w="4683" w:type="dxa"/>
            <w:gridSpan w:val="4"/>
          </w:tcPr>
          <w:p w14:paraId="7DA3BAE5" w14:textId="77777777" w:rsidR="005B65DF" w:rsidRDefault="005B65DF" w:rsidP="00F02427">
            <w:pPr>
              <w:pStyle w:val="TableParagraph"/>
              <w:rPr>
                <w:rFonts w:ascii="Times New Roman"/>
                <w:sz w:val="24"/>
              </w:rPr>
            </w:pPr>
          </w:p>
          <w:p w14:paraId="0D45EB90" w14:textId="77777777" w:rsidR="005B65DF" w:rsidRDefault="005B65DF" w:rsidP="00F02427">
            <w:pPr>
              <w:pStyle w:val="TableParagraph"/>
              <w:rPr>
                <w:rFonts w:ascii="Times New Roman"/>
                <w:sz w:val="20"/>
              </w:rPr>
            </w:pPr>
          </w:p>
          <w:p w14:paraId="4E6ABD44" w14:textId="77777777" w:rsidR="005B65DF" w:rsidRDefault="005B65DF" w:rsidP="00F02427">
            <w:pPr>
              <w:pStyle w:val="TableParagraph"/>
              <w:ind w:left="457"/>
              <w:rPr>
                <w:b/>
              </w:rPr>
            </w:pPr>
            <w:r>
              <w:rPr>
                <w:b/>
                <w:color w:val="221F1F"/>
              </w:rPr>
              <w:t>Date of Preparation of Activity Plan:</w:t>
            </w:r>
          </w:p>
        </w:tc>
      </w:tr>
      <w:tr w:rsidR="005B65DF" w14:paraId="3C3E5ADC" w14:textId="77777777" w:rsidTr="00F02427">
        <w:trPr>
          <w:trHeight w:val="755"/>
        </w:trPr>
        <w:tc>
          <w:tcPr>
            <w:tcW w:w="632" w:type="dxa"/>
          </w:tcPr>
          <w:p w14:paraId="41EEBAAD" w14:textId="77777777" w:rsidR="005B65DF" w:rsidRDefault="005B65DF" w:rsidP="00F02427">
            <w:pPr>
              <w:pStyle w:val="TableParagraph"/>
              <w:spacing w:before="122"/>
              <w:ind w:left="167"/>
              <w:rPr>
                <w:b/>
              </w:rPr>
            </w:pPr>
            <w:r>
              <w:rPr>
                <w:b/>
                <w:color w:val="221F1F"/>
              </w:rPr>
              <w:t>Sr.</w:t>
            </w:r>
          </w:p>
          <w:p w14:paraId="7E7C4A72" w14:textId="77777777" w:rsidR="005B65DF" w:rsidRDefault="005B65DF" w:rsidP="00F02427">
            <w:pPr>
              <w:pStyle w:val="TableParagraph"/>
              <w:spacing w:before="2"/>
              <w:ind w:left="136"/>
              <w:rPr>
                <w:b/>
              </w:rPr>
            </w:pPr>
            <w:r>
              <w:rPr>
                <w:b/>
                <w:color w:val="221F1F"/>
              </w:rPr>
              <w:t>No.</w:t>
            </w:r>
          </w:p>
        </w:tc>
        <w:tc>
          <w:tcPr>
            <w:tcW w:w="2610" w:type="dxa"/>
          </w:tcPr>
          <w:p w14:paraId="0141022F" w14:textId="77777777" w:rsidR="005B65DF" w:rsidRDefault="005B65DF" w:rsidP="00F02427">
            <w:pPr>
              <w:pStyle w:val="TableParagraph"/>
              <w:spacing w:before="8"/>
              <w:rPr>
                <w:rFonts w:ascii="Times New Roman"/>
                <w:sz w:val="21"/>
              </w:rPr>
            </w:pPr>
          </w:p>
          <w:p w14:paraId="35FD87D6" w14:textId="77777777" w:rsidR="005B65DF" w:rsidRDefault="005B65DF" w:rsidP="00F02427">
            <w:pPr>
              <w:pStyle w:val="TableParagraph"/>
              <w:ind w:left="1029" w:right="1029"/>
              <w:jc w:val="center"/>
              <w:rPr>
                <w:b/>
              </w:rPr>
            </w:pPr>
            <w:r>
              <w:rPr>
                <w:b/>
                <w:color w:val="221F1F"/>
              </w:rPr>
              <w:t>Task</w:t>
            </w:r>
          </w:p>
        </w:tc>
        <w:tc>
          <w:tcPr>
            <w:tcW w:w="1261" w:type="dxa"/>
            <w:vMerge/>
            <w:tcBorders>
              <w:top w:val="nil"/>
            </w:tcBorders>
          </w:tcPr>
          <w:p w14:paraId="5A50F083" w14:textId="77777777" w:rsidR="005B65DF" w:rsidRDefault="005B65DF" w:rsidP="00F02427">
            <w:pPr>
              <w:rPr>
                <w:sz w:val="2"/>
                <w:szCs w:val="2"/>
              </w:rPr>
            </w:pPr>
          </w:p>
        </w:tc>
        <w:tc>
          <w:tcPr>
            <w:tcW w:w="1173" w:type="dxa"/>
            <w:vMerge/>
            <w:tcBorders>
              <w:top w:val="nil"/>
            </w:tcBorders>
          </w:tcPr>
          <w:p w14:paraId="6E27B9BD" w14:textId="77777777" w:rsidR="005B65DF" w:rsidRDefault="005B65DF" w:rsidP="00F02427">
            <w:pPr>
              <w:rPr>
                <w:sz w:val="2"/>
                <w:szCs w:val="2"/>
              </w:rPr>
            </w:pPr>
          </w:p>
        </w:tc>
        <w:tc>
          <w:tcPr>
            <w:tcW w:w="1170" w:type="dxa"/>
          </w:tcPr>
          <w:p w14:paraId="050D73EF" w14:textId="77777777" w:rsidR="005B65DF" w:rsidRDefault="005B65DF" w:rsidP="00F02427">
            <w:pPr>
              <w:pStyle w:val="TableParagraph"/>
              <w:spacing w:before="2" w:line="252" w:lineRule="exact"/>
              <w:ind w:left="327" w:right="227" w:hanging="87"/>
              <w:rPr>
                <w:b/>
              </w:rPr>
            </w:pPr>
            <w:r>
              <w:rPr>
                <w:b/>
                <w:color w:val="221F1F"/>
              </w:rPr>
              <w:t>Actual Start Date</w:t>
            </w:r>
          </w:p>
        </w:tc>
        <w:tc>
          <w:tcPr>
            <w:tcW w:w="992" w:type="dxa"/>
          </w:tcPr>
          <w:p w14:paraId="70255D6E" w14:textId="77777777" w:rsidR="005B65DF" w:rsidRDefault="005B65DF" w:rsidP="00F02427">
            <w:pPr>
              <w:pStyle w:val="TableParagraph"/>
              <w:spacing w:before="122"/>
              <w:ind w:left="225" w:right="136" w:hanging="72"/>
              <w:rPr>
                <w:b/>
              </w:rPr>
            </w:pPr>
            <w:r>
              <w:rPr>
                <w:b/>
                <w:color w:val="221F1F"/>
              </w:rPr>
              <w:t>Actual Days</w:t>
            </w:r>
          </w:p>
        </w:tc>
        <w:tc>
          <w:tcPr>
            <w:tcW w:w="1081" w:type="dxa"/>
          </w:tcPr>
          <w:p w14:paraId="647E3B59" w14:textId="77777777" w:rsidR="005B65DF" w:rsidRDefault="005B65DF" w:rsidP="00F02427">
            <w:pPr>
              <w:pStyle w:val="TableParagraph"/>
              <w:spacing w:before="2" w:line="252" w:lineRule="exact"/>
              <w:ind w:left="170" w:right="175" w:firstLine="74"/>
              <w:jc w:val="both"/>
              <w:rPr>
                <w:b/>
              </w:rPr>
            </w:pPr>
            <w:r>
              <w:rPr>
                <w:b/>
                <w:color w:val="221F1F"/>
              </w:rPr>
              <w:t>Team Mate Names</w:t>
            </w:r>
          </w:p>
        </w:tc>
        <w:tc>
          <w:tcPr>
            <w:tcW w:w="1440" w:type="dxa"/>
          </w:tcPr>
          <w:p w14:paraId="59B79EDF" w14:textId="77777777" w:rsidR="005B65DF" w:rsidRDefault="005B65DF" w:rsidP="00F02427">
            <w:pPr>
              <w:pStyle w:val="TableParagraph"/>
              <w:spacing w:before="8"/>
              <w:rPr>
                <w:rFonts w:ascii="Times New Roman"/>
                <w:sz w:val="21"/>
              </w:rPr>
            </w:pPr>
          </w:p>
          <w:p w14:paraId="7456AD2C" w14:textId="77777777" w:rsidR="005B65DF" w:rsidRDefault="005B65DF" w:rsidP="00F02427">
            <w:pPr>
              <w:pStyle w:val="TableParagraph"/>
              <w:ind w:left="375"/>
              <w:rPr>
                <w:b/>
              </w:rPr>
            </w:pPr>
            <w:r>
              <w:rPr>
                <w:b/>
                <w:color w:val="221F1F"/>
              </w:rPr>
              <w:t>Status</w:t>
            </w:r>
          </w:p>
        </w:tc>
      </w:tr>
      <w:tr w:rsidR="005B65DF" w14:paraId="753A7C7A" w14:textId="77777777" w:rsidTr="00F02427">
        <w:trPr>
          <w:trHeight w:val="249"/>
        </w:trPr>
        <w:tc>
          <w:tcPr>
            <w:tcW w:w="632" w:type="dxa"/>
          </w:tcPr>
          <w:p w14:paraId="3F3076B9" w14:textId="77777777" w:rsidR="005B65DF" w:rsidRDefault="005B65DF" w:rsidP="00F02427">
            <w:pPr>
              <w:pStyle w:val="TableParagraph"/>
              <w:spacing w:line="229" w:lineRule="exact"/>
              <w:ind w:left="107"/>
            </w:pPr>
            <w:r>
              <w:t>1</w:t>
            </w:r>
          </w:p>
        </w:tc>
        <w:tc>
          <w:tcPr>
            <w:tcW w:w="2610" w:type="dxa"/>
          </w:tcPr>
          <w:p w14:paraId="41477804" w14:textId="77777777" w:rsidR="005B65DF" w:rsidRDefault="005B65DF" w:rsidP="007E0BB2">
            <w:pPr>
              <w:pStyle w:val="TableParagraph"/>
              <w:spacing w:line="229" w:lineRule="exact"/>
              <w:ind w:left="105"/>
              <w:jc w:val="center"/>
            </w:pPr>
            <w:r>
              <w:t>Site map</w:t>
            </w:r>
          </w:p>
        </w:tc>
        <w:tc>
          <w:tcPr>
            <w:tcW w:w="1261" w:type="dxa"/>
            <w:vMerge w:val="restart"/>
          </w:tcPr>
          <w:p w14:paraId="6DD3FF00" w14:textId="2495C136" w:rsidR="005B65DF" w:rsidRDefault="007E0BB2" w:rsidP="007E0BB2">
            <w:pPr>
              <w:pStyle w:val="TableParagraph"/>
              <w:spacing w:before="8"/>
              <w:jc w:val="center"/>
              <w:rPr>
                <w:rFonts w:ascii="Times New Roman"/>
              </w:rPr>
            </w:pPr>
            <w:r>
              <w:rPr>
                <w:rFonts w:ascii="Times New Roman"/>
              </w:rPr>
              <w:t>ASKME MOBILE</w:t>
            </w:r>
          </w:p>
          <w:p w14:paraId="78EAA320" w14:textId="5BC6F17F" w:rsidR="005B65DF" w:rsidRDefault="007E0BB2" w:rsidP="00F02427">
            <w:pPr>
              <w:pStyle w:val="TableParagraph"/>
              <w:ind w:left="137"/>
            </w:pPr>
            <w:r>
              <w:t xml:space="preserve"> </w:t>
            </w:r>
          </w:p>
          <w:p w14:paraId="5C80F3D7" w14:textId="00742419" w:rsidR="005B65DF" w:rsidRDefault="007E0BB2" w:rsidP="00F02427">
            <w:pPr>
              <w:pStyle w:val="TableParagraph"/>
              <w:ind w:left="137"/>
            </w:pPr>
            <w:r>
              <w:t xml:space="preserve">  </w:t>
            </w:r>
          </w:p>
        </w:tc>
        <w:tc>
          <w:tcPr>
            <w:tcW w:w="1173" w:type="dxa"/>
            <w:vMerge w:val="restart"/>
          </w:tcPr>
          <w:p w14:paraId="5A176AA0" w14:textId="77777777" w:rsidR="005B65DF" w:rsidRPr="007E0BB2" w:rsidRDefault="005B65DF" w:rsidP="007E0BB2">
            <w:pPr>
              <w:pStyle w:val="TableParagraph"/>
              <w:spacing w:before="8"/>
              <w:jc w:val="center"/>
              <w:rPr>
                <w:rFonts w:ascii="Times New Roman" w:hAnsi="Times New Roman" w:cs="Times New Roman"/>
                <w:sz w:val="20"/>
                <w:szCs w:val="20"/>
              </w:rPr>
            </w:pPr>
          </w:p>
          <w:p w14:paraId="4F626F10" w14:textId="74593BA3" w:rsidR="005B65DF" w:rsidRPr="007E0BB2" w:rsidRDefault="007E0BB2" w:rsidP="007E0BB2">
            <w:pPr>
              <w:pStyle w:val="TableParagraph"/>
              <w:ind w:right="384"/>
              <w:jc w:val="center"/>
              <w:rPr>
                <w:rFonts w:ascii="Times New Roman" w:hAnsi="Times New Roman" w:cs="Times New Roman"/>
                <w:sz w:val="20"/>
                <w:szCs w:val="20"/>
              </w:rPr>
            </w:pPr>
            <w:r w:rsidRPr="007E0BB2">
              <w:rPr>
                <w:rFonts w:ascii="Times New Roman" w:hAnsi="Times New Roman" w:cs="Times New Roman"/>
                <w:sz w:val="20"/>
                <w:szCs w:val="20"/>
              </w:rPr>
              <w:t>DƯƠNG</w:t>
            </w:r>
          </w:p>
        </w:tc>
        <w:tc>
          <w:tcPr>
            <w:tcW w:w="1170" w:type="dxa"/>
          </w:tcPr>
          <w:p w14:paraId="0E4BAB15" w14:textId="3B73C140" w:rsidR="005B65DF" w:rsidRPr="007E0BB2" w:rsidRDefault="007E0BB2" w:rsidP="007E0BB2">
            <w:pPr>
              <w:pStyle w:val="TableParagraph"/>
              <w:spacing w:line="229" w:lineRule="exact"/>
              <w:ind w:left="102"/>
              <w:jc w:val="center"/>
              <w:rPr>
                <w:rFonts w:ascii="Times New Roman" w:hAnsi="Times New Roman" w:cs="Times New Roman"/>
              </w:rPr>
            </w:pPr>
            <w:r w:rsidRPr="007E0BB2">
              <w:rPr>
                <w:rFonts w:ascii="Times New Roman" w:hAnsi="Times New Roman" w:cs="Times New Roman"/>
              </w:rPr>
              <w:t>07-June-23</w:t>
            </w:r>
          </w:p>
        </w:tc>
        <w:tc>
          <w:tcPr>
            <w:tcW w:w="992" w:type="dxa"/>
          </w:tcPr>
          <w:p w14:paraId="07EEF82F" w14:textId="77777777" w:rsidR="005B65DF" w:rsidRDefault="005B65DF" w:rsidP="00F02427">
            <w:pPr>
              <w:pStyle w:val="TableParagraph"/>
              <w:spacing w:line="229" w:lineRule="exact"/>
              <w:ind w:left="103"/>
            </w:pPr>
            <w:r>
              <w:t xml:space="preserve">    1</w:t>
            </w:r>
          </w:p>
        </w:tc>
        <w:tc>
          <w:tcPr>
            <w:tcW w:w="1081" w:type="dxa"/>
          </w:tcPr>
          <w:p w14:paraId="75B3D559" w14:textId="30D80C9B" w:rsidR="005B65DF" w:rsidRDefault="007E0BB2" w:rsidP="007E0BB2">
            <w:pPr>
              <w:pStyle w:val="TableParagraph"/>
              <w:spacing w:line="229" w:lineRule="exact"/>
              <w:ind w:left="100"/>
              <w:jc w:val="center"/>
            </w:pPr>
            <w:r>
              <w:t>Dương</w:t>
            </w:r>
          </w:p>
        </w:tc>
        <w:tc>
          <w:tcPr>
            <w:tcW w:w="1440" w:type="dxa"/>
          </w:tcPr>
          <w:p w14:paraId="0F0CB2F8" w14:textId="77777777" w:rsidR="005B65DF" w:rsidRDefault="005B65DF" w:rsidP="007E0BB2">
            <w:pPr>
              <w:pStyle w:val="TableParagraph"/>
              <w:spacing w:line="229" w:lineRule="exact"/>
              <w:ind w:left="99"/>
              <w:jc w:val="center"/>
            </w:pPr>
            <w:r>
              <w:t>Completed</w:t>
            </w:r>
          </w:p>
        </w:tc>
      </w:tr>
      <w:tr w:rsidR="005B65DF" w14:paraId="0A045A74" w14:textId="77777777" w:rsidTr="00F02427">
        <w:trPr>
          <w:trHeight w:val="254"/>
        </w:trPr>
        <w:tc>
          <w:tcPr>
            <w:tcW w:w="632" w:type="dxa"/>
          </w:tcPr>
          <w:p w14:paraId="5FC650D9" w14:textId="77777777" w:rsidR="005B65DF" w:rsidRDefault="005B65DF" w:rsidP="00F02427">
            <w:pPr>
              <w:pStyle w:val="TableParagraph"/>
              <w:spacing w:before="2" w:line="232" w:lineRule="exact"/>
              <w:ind w:left="107"/>
            </w:pPr>
            <w:r>
              <w:t>2</w:t>
            </w:r>
          </w:p>
        </w:tc>
        <w:tc>
          <w:tcPr>
            <w:tcW w:w="2610" w:type="dxa"/>
          </w:tcPr>
          <w:p w14:paraId="561890D6" w14:textId="77777777" w:rsidR="005B65DF" w:rsidRDefault="005B65DF" w:rsidP="007E0BB2">
            <w:pPr>
              <w:pStyle w:val="TableParagraph"/>
              <w:spacing w:before="2" w:line="232" w:lineRule="exact"/>
              <w:ind w:left="105"/>
              <w:jc w:val="center"/>
            </w:pPr>
            <w:r>
              <w:t>Mock of the website</w:t>
            </w:r>
          </w:p>
        </w:tc>
        <w:tc>
          <w:tcPr>
            <w:tcW w:w="1261" w:type="dxa"/>
            <w:vMerge/>
            <w:tcBorders>
              <w:top w:val="nil"/>
            </w:tcBorders>
          </w:tcPr>
          <w:p w14:paraId="07795330" w14:textId="77777777" w:rsidR="005B65DF" w:rsidRDefault="005B65DF" w:rsidP="00F02427">
            <w:pPr>
              <w:rPr>
                <w:sz w:val="2"/>
                <w:szCs w:val="2"/>
              </w:rPr>
            </w:pPr>
          </w:p>
        </w:tc>
        <w:tc>
          <w:tcPr>
            <w:tcW w:w="1173" w:type="dxa"/>
            <w:vMerge/>
            <w:tcBorders>
              <w:top w:val="nil"/>
            </w:tcBorders>
          </w:tcPr>
          <w:p w14:paraId="54790C10" w14:textId="77777777" w:rsidR="005B65DF" w:rsidRDefault="005B65DF" w:rsidP="00F02427">
            <w:pPr>
              <w:rPr>
                <w:sz w:val="2"/>
                <w:szCs w:val="2"/>
              </w:rPr>
            </w:pPr>
          </w:p>
        </w:tc>
        <w:tc>
          <w:tcPr>
            <w:tcW w:w="1170" w:type="dxa"/>
          </w:tcPr>
          <w:p w14:paraId="42D0A16C" w14:textId="74115F25" w:rsidR="005B65DF" w:rsidRPr="007E0BB2" w:rsidRDefault="007E0BB2" w:rsidP="007E0BB2">
            <w:pPr>
              <w:pStyle w:val="TableParagraph"/>
              <w:spacing w:before="2" w:line="232" w:lineRule="exact"/>
              <w:ind w:left="102"/>
              <w:jc w:val="center"/>
              <w:rPr>
                <w:rFonts w:ascii="Times New Roman" w:hAnsi="Times New Roman" w:cs="Times New Roman"/>
              </w:rPr>
            </w:pPr>
            <w:r w:rsidRPr="007E0BB2">
              <w:rPr>
                <w:rFonts w:ascii="Times New Roman" w:hAnsi="Times New Roman" w:cs="Times New Roman"/>
              </w:rPr>
              <w:t>07-June-23</w:t>
            </w:r>
          </w:p>
        </w:tc>
        <w:tc>
          <w:tcPr>
            <w:tcW w:w="992" w:type="dxa"/>
          </w:tcPr>
          <w:p w14:paraId="58CD7D61" w14:textId="77777777" w:rsidR="005B65DF" w:rsidRDefault="005B65DF" w:rsidP="00F02427">
            <w:pPr>
              <w:pStyle w:val="TableParagraph"/>
              <w:spacing w:before="2" w:line="232" w:lineRule="exact"/>
              <w:ind w:left="103"/>
            </w:pPr>
            <w:r>
              <w:t xml:space="preserve">    2</w:t>
            </w:r>
          </w:p>
        </w:tc>
        <w:tc>
          <w:tcPr>
            <w:tcW w:w="1081" w:type="dxa"/>
          </w:tcPr>
          <w:p w14:paraId="5E4FE793" w14:textId="6B6874A4" w:rsidR="005B65DF" w:rsidRDefault="007E0BB2" w:rsidP="007E0BB2">
            <w:pPr>
              <w:pStyle w:val="TableParagraph"/>
              <w:spacing w:before="2" w:line="232" w:lineRule="exact"/>
              <w:ind w:left="100"/>
              <w:jc w:val="center"/>
            </w:pPr>
            <w:r>
              <w:t>Phụng</w:t>
            </w:r>
          </w:p>
        </w:tc>
        <w:tc>
          <w:tcPr>
            <w:tcW w:w="1440" w:type="dxa"/>
          </w:tcPr>
          <w:p w14:paraId="3A73DD7A" w14:textId="77777777" w:rsidR="005B65DF" w:rsidRDefault="005B65DF" w:rsidP="007E0BB2">
            <w:pPr>
              <w:pStyle w:val="TableParagraph"/>
              <w:spacing w:before="2" w:line="232" w:lineRule="exact"/>
              <w:ind w:left="99"/>
              <w:jc w:val="center"/>
            </w:pPr>
            <w:r>
              <w:t>Completed</w:t>
            </w:r>
          </w:p>
        </w:tc>
      </w:tr>
      <w:tr w:rsidR="005B65DF" w14:paraId="0FF2E1AF" w14:textId="77777777" w:rsidTr="00F02427">
        <w:trPr>
          <w:trHeight w:val="254"/>
        </w:trPr>
        <w:tc>
          <w:tcPr>
            <w:tcW w:w="632" w:type="dxa"/>
          </w:tcPr>
          <w:p w14:paraId="640ED267" w14:textId="77777777" w:rsidR="005B65DF" w:rsidRDefault="005B65DF" w:rsidP="00F02427">
            <w:pPr>
              <w:pStyle w:val="TableParagraph"/>
              <w:spacing w:line="234" w:lineRule="exact"/>
              <w:ind w:left="107"/>
            </w:pPr>
            <w:r>
              <w:t>3</w:t>
            </w:r>
          </w:p>
        </w:tc>
        <w:tc>
          <w:tcPr>
            <w:tcW w:w="2610" w:type="dxa"/>
          </w:tcPr>
          <w:p w14:paraId="27AAB773" w14:textId="77777777" w:rsidR="005B65DF" w:rsidRDefault="005B65DF" w:rsidP="007E0BB2">
            <w:pPr>
              <w:pStyle w:val="TableParagraph"/>
              <w:spacing w:line="234" w:lineRule="exact"/>
              <w:ind w:left="105"/>
              <w:jc w:val="center"/>
            </w:pPr>
            <w:r>
              <w:t>Task sheet</w:t>
            </w:r>
          </w:p>
        </w:tc>
        <w:tc>
          <w:tcPr>
            <w:tcW w:w="1261" w:type="dxa"/>
            <w:vMerge/>
            <w:tcBorders>
              <w:top w:val="nil"/>
            </w:tcBorders>
          </w:tcPr>
          <w:p w14:paraId="5B4C7E2F" w14:textId="77777777" w:rsidR="005B65DF" w:rsidRDefault="005B65DF" w:rsidP="00F02427">
            <w:pPr>
              <w:rPr>
                <w:sz w:val="2"/>
                <w:szCs w:val="2"/>
              </w:rPr>
            </w:pPr>
          </w:p>
        </w:tc>
        <w:tc>
          <w:tcPr>
            <w:tcW w:w="1173" w:type="dxa"/>
            <w:vMerge/>
            <w:tcBorders>
              <w:top w:val="nil"/>
            </w:tcBorders>
          </w:tcPr>
          <w:p w14:paraId="2091AEE3" w14:textId="77777777" w:rsidR="005B65DF" w:rsidRDefault="005B65DF" w:rsidP="00F02427">
            <w:pPr>
              <w:rPr>
                <w:sz w:val="2"/>
                <w:szCs w:val="2"/>
              </w:rPr>
            </w:pPr>
          </w:p>
        </w:tc>
        <w:tc>
          <w:tcPr>
            <w:tcW w:w="1170" w:type="dxa"/>
          </w:tcPr>
          <w:p w14:paraId="0FEEFDD4" w14:textId="41BB7D7C" w:rsidR="005B65DF" w:rsidRPr="007E0BB2" w:rsidRDefault="007E0BB2" w:rsidP="007E0BB2">
            <w:pPr>
              <w:pStyle w:val="TableParagraph"/>
              <w:spacing w:line="234" w:lineRule="exact"/>
              <w:jc w:val="center"/>
              <w:rPr>
                <w:rFonts w:ascii="Times New Roman" w:hAnsi="Times New Roman" w:cs="Times New Roman"/>
              </w:rPr>
            </w:pPr>
            <w:r w:rsidRPr="007E0BB2">
              <w:rPr>
                <w:rFonts w:ascii="Times New Roman" w:hAnsi="Times New Roman" w:cs="Times New Roman"/>
              </w:rPr>
              <w:t>07-June-23</w:t>
            </w:r>
          </w:p>
        </w:tc>
        <w:tc>
          <w:tcPr>
            <w:tcW w:w="992" w:type="dxa"/>
          </w:tcPr>
          <w:p w14:paraId="5E8C6CCE" w14:textId="77777777" w:rsidR="005B65DF" w:rsidRDefault="005B65DF" w:rsidP="00F02427">
            <w:pPr>
              <w:pStyle w:val="TableParagraph"/>
              <w:spacing w:line="234" w:lineRule="exact"/>
              <w:ind w:left="103"/>
            </w:pPr>
            <w:r>
              <w:t xml:space="preserve">    2</w:t>
            </w:r>
          </w:p>
        </w:tc>
        <w:tc>
          <w:tcPr>
            <w:tcW w:w="1081" w:type="dxa"/>
          </w:tcPr>
          <w:p w14:paraId="4C36FCEB" w14:textId="214FABB8" w:rsidR="005B65DF" w:rsidRDefault="007E0BB2" w:rsidP="007E0BB2">
            <w:pPr>
              <w:pStyle w:val="TableParagraph"/>
              <w:spacing w:line="234" w:lineRule="exact"/>
              <w:ind w:left="100"/>
              <w:jc w:val="center"/>
            </w:pPr>
            <w:r>
              <w:t>Ân</w:t>
            </w:r>
          </w:p>
        </w:tc>
        <w:tc>
          <w:tcPr>
            <w:tcW w:w="1440" w:type="dxa"/>
          </w:tcPr>
          <w:p w14:paraId="7491944A" w14:textId="77777777" w:rsidR="005B65DF" w:rsidRDefault="005B65DF" w:rsidP="007E0BB2">
            <w:pPr>
              <w:pStyle w:val="TableParagraph"/>
              <w:spacing w:line="234" w:lineRule="exact"/>
              <w:ind w:left="99"/>
              <w:jc w:val="center"/>
            </w:pPr>
            <w:r>
              <w:t>Completed</w:t>
            </w:r>
          </w:p>
        </w:tc>
      </w:tr>
    </w:tbl>
    <w:p w14:paraId="73C8A15B" w14:textId="77777777" w:rsidR="005B65DF" w:rsidRDefault="005B65DF" w:rsidP="005B65DF">
      <w:pPr>
        <w:pStyle w:val="BodyText"/>
        <w:rPr>
          <w:rFonts w:ascii="Times New Roman"/>
          <w:sz w:val="20"/>
        </w:rPr>
      </w:pPr>
    </w:p>
    <w:p w14:paraId="72E31565" w14:textId="77777777" w:rsidR="005B65DF" w:rsidRDefault="005B65DF" w:rsidP="005B65DF">
      <w:pPr>
        <w:pStyle w:val="BodyText"/>
        <w:spacing w:before="6"/>
        <w:rPr>
          <w:rFonts w:ascii="Times New Roman"/>
          <w:sz w:val="17"/>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5B65DF" w14:paraId="241B1E27" w14:textId="77777777" w:rsidTr="00F02427">
        <w:trPr>
          <w:trHeight w:val="434"/>
        </w:trPr>
        <w:tc>
          <w:tcPr>
            <w:tcW w:w="10353" w:type="dxa"/>
            <w:gridSpan w:val="2"/>
          </w:tcPr>
          <w:p w14:paraId="0CB8AEEB" w14:textId="77777777" w:rsidR="005B65DF" w:rsidRDefault="005B65DF" w:rsidP="00F02427">
            <w:pPr>
              <w:pStyle w:val="TableParagraph"/>
              <w:ind w:left="107"/>
              <w:rPr>
                <w:b/>
              </w:rPr>
            </w:pPr>
            <w:r>
              <w:rPr>
                <w:b/>
              </w:rPr>
              <w:t>Date:</w:t>
            </w:r>
          </w:p>
        </w:tc>
      </w:tr>
      <w:tr w:rsidR="005B65DF" w14:paraId="35AEEC0B" w14:textId="77777777" w:rsidTr="00F02427">
        <w:trPr>
          <w:trHeight w:val="3031"/>
        </w:trPr>
        <w:tc>
          <w:tcPr>
            <w:tcW w:w="5221" w:type="dxa"/>
          </w:tcPr>
          <w:p w14:paraId="3F607B29" w14:textId="77777777" w:rsidR="005B65DF" w:rsidRDefault="005B65DF" w:rsidP="00F02427">
            <w:pPr>
              <w:pStyle w:val="TableParagraph"/>
              <w:ind w:left="107"/>
            </w:pPr>
            <w:r>
              <w:t>Signature of Instructor:</w:t>
            </w:r>
          </w:p>
          <w:p w14:paraId="7361A830" w14:textId="77777777" w:rsidR="005B65DF" w:rsidRDefault="005B65DF" w:rsidP="00F02427">
            <w:pPr>
              <w:pStyle w:val="TableParagraph"/>
              <w:rPr>
                <w:rFonts w:ascii="Times New Roman"/>
                <w:sz w:val="24"/>
              </w:rPr>
            </w:pPr>
          </w:p>
          <w:p w14:paraId="047E208B" w14:textId="77777777" w:rsidR="005B65DF" w:rsidRDefault="005B65DF" w:rsidP="00F02427">
            <w:pPr>
              <w:pStyle w:val="TableParagraph"/>
              <w:rPr>
                <w:rFonts w:ascii="Times New Roman"/>
                <w:sz w:val="24"/>
              </w:rPr>
            </w:pPr>
          </w:p>
          <w:p w14:paraId="75B32592" w14:textId="77777777" w:rsidR="005B65DF" w:rsidRDefault="005B65DF" w:rsidP="00F02427">
            <w:pPr>
              <w:pStyle w:val="TableParagraph"/>
              <w:rPr>
                <w:rFonts w:ascii="Times New Roman"/>
                <w:sz w:val="24"/>
              </w:rPr>
            </w:pPr>
          </w:p>
          <w:p w14:paraId="74B55144" w14:textId="77777777" w:rsidR="005B65DF" w:rsidRDefault="005B65DF" w:rsidP="00F02427">
            <w:pPr>
              <w:pStyle w:val="TableParagraph"/>
              <w:rPr>
                <w:rFonts w:ascii="Times New Roman"/>
                <w:sz w:val="24"/>
              </w:rPr>
            </w:pPr>
          </w:p>
          <w:p w14:paraId="6AFB8806" w14:textId="77777777" w:rsidR="005B65DF" w:rsidRDefault="005B65DF" w:rsidP="00F02427">
            <w:pPr>
              <w:pStyle w:val="TableParagraph"/>
              <w:rPr>
                <w:rFonts w:ascii="Times New Roman"/>
                <w:sz w:val="24"/>
              </w:rPr>
            </w:pPr>
          </w:p>
          <w:p w14:paraId="4E9E44CA" w14:textId="77777777" w:rsidR="005B65DF" w:rsidRDefault="005B65DF" w:rsidP="00F02427">
            <w:pPr>
              <w:pStyle w:val="TableParagraph"/>
              <w:rPr>
                <w:rFonts w:ascii="Times New Roman"/>
                <w:sz w:val="24"/>
              </w:rPr>
            </w:pPr>
          </w:p>
          <w:p w14:paraId="28C1E7E7" w14:textId="77777777" w:rsidR="005B65DF" w:rsidRDefault="005B65DF" w:rsidP="00F02427">
            <w:pPr>
              <w:pStyle w:val="TableParagraph"/>
              <w:rPr>
                <w:rFonts w:ascii="Times New Roman"/>
                <w:sz w:val="24"/>
              </w:rPr>
            </w:pPr>
          </w:p>
          <w:p w14:paraId="31EA5FB0" w14:textId="77777777" w:rsidR="005B65DF" w:rsidRDefault="005B65DF" w:rsidP="00F02427">
            <w:pPr>
              <w:pStyle w:val="TableParagraph"/>
              <w:spacing w:before="9"/>
              <w:rPr>
                <w:rFonts w:ascii="Times New Roman"/>
                <w:sz w:val="35"/>
              </w:rPr>
            </w:pPr>
          </w:p>
          <w:p w14:paraId="0765A374" w14:textId="77777777" w:rsidR="005B65DF" w:rsidRDefault="005B65DF" w:rsidP="00F02427">
            <w:pPr>
              <w:pStyle w:val="TableParagraph"/>
              <w:ind w:left="107"/>
              <w:rPr>
                <w:b/>
              </w:rPr>
            </w:pPr>
            <w:r>
              <w:rPr>
                <w:b/>
              </w:rPr>
              <w:t>Ms. Le Mong Thuy</w:t>
            </w:r>
          </w:p>
        </w:tc>
        <w:tc>
          <w:tcPr>
            <w:tcW w:w="5132" w:type="dxa"/>
          </w:tcPr>
          <w:p w14:paraId="613C5BAD" w14:textId="77777777" w:rsidR="005B65DF" w:rsidRDefault="005B65DF" w:rsidP="00F02427">
            <w:pPr>
              <w:pStyle w:val="TableParagraph"/>
              <w:ind w:left="107"/>
            </w:pPr>
            <w:r>
              <w:t>Signature of Team Leader :</w:t>
            </w:r>
          </w:p>
          <w:p w14:paraId="6395E113" w14:textId="77777777" w:rsidR="005B65DF" w:rsidRDefault="005B65DF" w:rsidP="00F02427">
            <w:pPr>
              <w:pStyle w:val="TableParagraph"/>
              <w:rPr>
                <w:rFonts w:ascii="Times New Roman"/>
                <w:sz w:val="24"/>
              </w:rPr>
            </w:pPr>
          </w:p>
          <w:p w14:paraId="07E87EF5" w14:textId="77777777" w:rsidR="005B65DF" w:rsidRDefault="005B65DF" w:rsidP="00F02427">
            <w:pPr>
              <w:pStyle w:val="TableParagraph"/>
              <w:rPr>
                <w:rFonts w:ascii="Times New Roman"/>
                <w:sz w:val="24"/>
              </w:rPr>
            </w:pPr>
          </w:p>
          <w:p w14:paraId="7D5B2370" w14:textId="77777777" w:rsidR="005B65DF" w:rsidRDefault="005B65DF" w:rsidP="00F02427">
            <w:pPr>
              <w:pStyle w:val="TableParagraph"/>
              <w:rPr>
                <w:rFonts w:ascii="Times New Roman"/>
                <w:sz w:val="24"/>
              </w:rPr>
            </w:pPr>
          </w:p>
          <w:p w14:paraId="2C6B86DC" w14:textId="77777777" w:rsidR="005B65DF" w:rsidRDefault="005B65DF" w:rsidP="00F02427">
            <w:pPr>
              <w:pStyle w:val="TableParagraph"/>
              <w:rPr>
                <w:rFonts w:ascii="Times New Roman"/>
                <w:sz w:val="24"/>
              </w:rPr>
            </w:pPr>
          </w:p>
          <w:p w14:paraId="34217379" w14:textId="77777777" w:rsidR="005B65DF" w:rsidRDefault="005B65DF" w:rsidP="00F02427">
            <w:pPr>
              <w:pStyle w:val="TableParagraph"/>
              <w:rPr>
                <w:rFonts w:ascii="Times New Roman"/>
                <w:sz w:val="24"/>
              </w:rPr>
            </w:pPr>
          </w:p>
          <w:p w14:paraId="0257C2BA" w14:textId="77777777" w:rsidR="005B65DF" w:rsidRDefault="005B65DF" w:rsidP="00F02427">
            <w:pPr>
              <w:pStyle w:val="TableParagraph"/>
              <w:rPr>
                <w:rFonts w:ascii="Times New Roman"/>
                <w:sz w:val="24"/>
              </w:rPr>
            </w:pPr>
          </w:p>
          <w:p w14:paraId="7BD5FDE8" w14:textId="77777777" w:rsidR="005B65DF" w:rsidRDefault="005B65DF" w:rsidP="00F02427">
            <w:pPr>
              <w:pStyle w:val="TableParagraph"/>
              <w:rPr>
                <w:rFonts w:ascii="Times New Roman"/>
                <w:sz w:val="24"/>
              </w:rPr>
            </w:pPr>
          </w:p>
          <w:p w14:paraId="5B7AB128" w14:textId="77777777" w:rsidR="005B65DF" w:rsidRDefault="005B65DF" w:rsidP="00F02427">
            <w:pPr>
              <w:pStyle w:val="TableParagraph"/>
              <w:spacing w:before="9"/>
              <w:rPr>
                <w:rFonts w:ascii="Times New Roman"/>
                <w:sz w:val="35"/>
              </w:rPr>
            </w:pPr>
          </w:p>
          <w:p w14:paraId="0CEB3077" w14:textId="4721E517" w:rsidR="005B65DF" w:rsidRDefault="007E0BB2" w:rsidP="00F02427">
            <w:pPr>
              <w:pStyle w:val="TableParagraph"/>
              <w:ind w:left="107"/>
              <w:rPr>
                <w:b/>
              </w:rPr>
            </w:pPr>
            <w:r>
              <w:rPr>
                <w:b/>
              </w:rPr>
              <w:t>Nguyễn Quốc Dương</w:t>
            </w:r>
          </w:p>
        </w:tc>
      </w:tr>
    </w:tbl>
    <w:p w14:paraId="53C76F50" w14:textId="77777777" w:rsidR="00FC0DC5" w:rsidRDefault="00FC0DC5" w:rsidP="00FC0DC5">
      <w:pPr>
        <w:spacing w:before="88"/>
        <w:ind w:left="3600"/>
        <w:rPr>
          <w:b/>
          <w:sz w:val="40"/>
        </w:rPr>
      </w:pPr>
      <w:r>
        <w:rPr>
          <w:b/>
          <w:sz w:val="40"/>
        </w:rPr>
        <w:t>WEBSITE DESCRIPTION</w:t>
      </w:r>
    </w:p>
    <w:p w14:paraId="250630F2" w14:textId="77777777" w:rsidR="00FC0DC5" w:rsidRDefault="00FC0DC5" w:rsidP="00FC0DC5">
      <w:pPr>
        <w:pStyle w:val="Heading3"/>
        <w:numPr>
          <w:ilvl w:val="0"/>
          <w:numId w:val="8"/>
        </w:numPr>
        <w:tabs>
          <w:tab w:val="left" w:pos="1001"/>
        </w:tabs>
        <w:spacing w:before="36"/>
        <w:ind w:left="1421" w:hanging="360"/>
      </w:pPr>
      <w:bookmarkStart w:id="16" w:name="_Toc532504794"/>
      <w:r>
        <w:t>Home</w:t>
      </w:r>
      <w:r>
        <w:rPr>
          <w:spacing w:val="1"/>
        </w:rPr>
        <w:t xml:space="preserve"> </w:t>
      </w:r>
      <w:r>
        <w:t>page</w:t>
      </w:r>
      <w:bookmarkEnd w:id="16"/>
    </w:p>
    <w:p w14:paraId="7990886E" w14:textId="77777777" w:rsidR="00FC0DC5" w:rsidRDefault="00FC0DC5" w:rsidP="00FC0DC5">
      <w:pPr>
        <w:pStyle w:val="ListParagraph"/>
        <w:numPr>
          <w:ilvl w:val="1"/>
          <w:numId w:val="8"/>
        </w:numPr>
        <w:tabs>
          <w:tab w:val="left" w:pos="1361"/>
        </w:tabs>
        <w:spacing w:before="182"/>
        <w:ind w:left="1781"/>
        <w:rPr>
          <w:i/>
          <w:sz w:val="24"/>
        </w:rPr>
      </w:pPr>
      <w:r>
        <w:rPr>
          <w:i/>
          <w:sz w:val="24"/>
          <w:u w:val="single"/>
        </w:rPr>
        <w:t>Description</w:t>
      </w:r>
    </w:p>
    <w:p w14:paraId="38CEDFF8" w14:textId="77777777" w:rsidR="00FC0DC5" w:rsidRDefault="00FC0DC5" w:rsidP="00FC0DC5">
      <w:pPr>
        <w:pStyle w:val="BodyText"/>
        <w:spacing w:before="22" w:line="259" w:lineRule="auto"/>
        <w:ind w:left="1781" w:right="1192"/>
      </w:pPr>
      <w:r>
        <w:t>This webpage displays following information: AKSME MOBILE introduction, newest-products, featured category.</w:t>
      </w:r>
    </w:p>
    <w:p w14:paraId="7372F83E" w14:textId="77777777" w:rsidR="00FC0DC5" w:rsidRPr="0000480C" w:rsidRDefault="00FC0DC5" w:rsidP="00FC0DC5">
      <w:pPr>
        <w:pStyle w:val="BodyText"/>
        <w:numPr>
          <w:ilvl w:val="1"/>
          <w:numId w:val="8"/>
        </w:numPr>
        <w:spacing w:before="22" w:line="259" w:lineRule="auto"/>
        <w:ind w:left="1781" w:right="1192"/>
        <w:rPr>
          <w:i/>
          <w:u w:val="single"/>
        </w:rPr>
      </w:pPr>
      <w:r w:rsidRPr="0000480C">
        <w:rPr>
          <w:i/>
          <w:u w:val="single"/>
        </w:rPr>
        <w:t>Screenshot</w:t>
      </w:r>
    </w:p>
    <w:p w14:paraId="1CAA69D9" w14:textId="77777777" w:rsidR="00FC0DC5" w:rsidRDefault="00FC0DC5" w:rsidP="00FC0DC5">
      <w:pPr>
        <w:pStyle w:val="BodyText"/>
        <w:rPr>
          <w:i/>
        </w:rPr>
      </w:pPr>
      <w:r>
        <w:rPr>
          <w:i/>
        </w:rPr>
        <w:t xml:space="preserve"> </w:t>
      </w:r>
      <w:r>
        <w:rPr>
          <w:i/>
        </w:rPr>
        <w:tab/>
      </w:r>
      <w:r>
        <w:rPr>
          <w:i/>
        </w:rPr>
        <w:tab/>
      </w:r>
      <w:r>
        <w:rPr>
          <w:i/>
          <w:noProof/>
          <w:lang w:eastAsia="zh-CN" w:bidi="ar-SA"/>
        </w:rPr>
        <w:lastRenderedPageBreak/>
        <w:drawing>
          <wp:inline distT="0" distB="0" distL="0" distR="0" wp14:anchorId="69683EBE" wp14:editId="5F3BEC31">
            <wp:extent cx="7054850" cy="4409440"/>
            <wp:effectExtent l="0" t="0" r="0" b="0"/>
            <wp:docPr id="3735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2605" name="Picture 373532605"/>
                    <pic:cNvPicPr/>
                  </pic:nvPicPr>
                  <pic:blipFill>
                    <a:blip r:embed="rId30">
                      <a:extLst>
                        <a:ext uri="{28A0092B-C50C-407E-A947-70E740481C1C}">
                          <a14:useLocalDpi xmlns:a14="http://schemas.microsoft.com/office/drawing/2010/main" val="0"/>
                        </a:ext>
                      </a:extLst>
                    </a:blip>
                    <a:stretch>
                      <a:fillRect/>
                    </a:stretch>
                  </pic:blipFill>
                  <pic:spPr>
                    <a:xfrm>
                      <a:off x="0" y="0"/>
                      <a:ext cx="7054850" cy="4409440"/>
                    </a:xfrm>
                    <a:prstGeom prst="rect">
                      <a:avLst/>
                    </a:prstGeom>
                  </pic:spPr>
                </pic:pic>
              </a:graphicData>
            </a:graphic>
          </wp:inline>
        </w:drawing>
      </w:r>
    </w:p>
    <w:p w14:paraId="50AB5F1B" w14:textId="77777777" w:rsidR="00FC0DC5" w:rsidRDefault="00FC0DC5" w:rsidP="00FC0DC5">
      <w:pPr>
        <w:pStyle w:val="BodyText"/>
        <w:rPr>
          <w:i/>
        </w:rPr>
      </w:pPr>
    </w:p>
    <w:p w14:paraId="596C6E44" w14:textId="77777777" w:rsidR="00FC0DC5" w:rsidRDefault="00FC0DC5" w:rsidP="00FC0DC5">
      <w:pPr>
        <w:pStyle w:val="BodyText"/>
        <w:rPr>
          <w:i/>
        </w:rPr>
      </w:pPr>
    </w:p>
    <w:p w14:paraId="2FCF1047" w14:textId="77777777" w:rsidR="00FC0DC5" w:rsidRDefault="00FC0DC5" w:rsidP="00FC0DC5">
      <w:pPr>
        <w:pStyle w:val="BodyText"/>
        <w:rPr>
          <w:i/>
        </w:rPr>
      </w:pPr>
    </w:p>
    <w:p w14:paraId="35B04B03" w14:textId="77777777" w:rsidR="00FC0DC5" w:rsidRDefault="00FC0DC5" w:rsidP="00FC0DC5">
      <w:pPr>
        <w:pStyle w:val="Heading3"/>
        <w:numPr>
          <w:ilvl w:val="0"/>
          <w:numId w:val="8"/>
        </w:numPr>
        <w:tabs>
          <w:tab w:val="left" w:pos="1001"/>
        </w:tabs>
        <w:spacing w:before="92"/>
        <w:ind w:left="1361" w:hanging="360"/>
      </w:pPr>
      <w:bookmarkStart w:id="17" w:name="_Toc532504795"/>
      <w:r>
        <w:t>Product</w:t>
      </w:r>
      <w:bookmarkEnd w:id="17"/>
    </w:p>
    <w:p w14:paraId="473A760D" w14:textId="77777777" w:rsidR="00FC0DC5" w:rsidRDefault="00FC0DC5" w:rsidP="00FC0DC5">
      <w:pPr>
        <w:pStyle w:val="ListParagraph"/>
        <w:numPr>
          <w:ilvl w:val="0"/>
          <w:numId w:val="9"/>
        </w:numPr>
        <w:tabs>
          <w:tab w:val="left" w:pos="1001"/>
        </w:tabs>
        <w:spacing w:before="183"/>
        <w:ind w:left="1361" w:hanging="360"/>
        <w:rPr>
          <w:i/>
          <w:sz w:val="24"/>
        </w:rPr>
      </w:pPr>
      <w:r>
        <w:rPr>
          <w:i/>
          <w:sz w:val="24"/>
          <w:u w:val="single"/>
        </w:rPr>
        <w:t>Description</w:t>
      </w:r>
    </w:p>
    <w:p w14:paraId="28CFA0E6" w14:textId="77777777" w:rsidR="00FC0DC5" w:rsidRDefault="00FC0DC5" w:rsidP="00FC0DC5">
      <w:pPr>
        <w:pStyle w:val="BodyText"/>
        <w:spacing w:before="21" w:line="259" w:lineRule="auto"/>
        <w:ind w:left="1721" w:right="552"/>
      </w:pPr>
      <w:r>
        <w:t>This webpage displays mobiles products. Users can sort the products in terms of price, phones and search a particular name by using the search bar. If users want to see the details of a particular product, they will click the red button “View details” and another page will open to show the information of the chosen product.</w:t>
      </w:r>
    </w:p>
    <w:p w14:paraId="405C58AB" w14:textId="77777777" w:rsidR="00FC0DC5" w:rsidRPr="00B527FC" w:rsidRDefault="00FC0DC5" w:rsidP="00FC0DC5">
      <w:pPr>
        <w:pStyle w:val="ListParagraph"/>
        <w:numPr>
          <w:ilvl w:val="0"/>
          <w:numId w:val="9"/>
        </w:numPr>
        <w:tabs>
          <w:tab w:val="left" w:pos="1001"/>
        </w:tabs>
        <w:spacing w:line="274" w:lineRule="exact"/>
        <w:ind w:left="1361" w:hanging="360"/>
        <w:rPr>
          <w:i/>
          <w:sz w:val="24"/>
        </w:rPr>
      </w:pPr>
      <w:r>
        <w:rPr>
          <w:i/>
          <w:sz w:val="24"/>
          <w:u w:val="single"/>
        </w:rPr>
        <w:t>Screenshot</w:t>
      </w:r>
    </w:p>
    <w:p w14:paraId="31C26C0B" w14:textId="77777777" w:rsidR="00FC0DC5" w:rsidRDefault="00FC0DC5" w:rsidP="00FC0DC5">
      <w:pPr>
        <w:pStyle w:val="ListParagraph"/>
        <w:tabs>
          <w:tab w:val="left" w:pos="1001"/>
        </w:tabs>
        <w:spacing w:line="274" w:lineRule="exact"/>
        <w:ind w:left="1361" w:firstLine="0"/>
        <w:rPr>
          <w:i/>
          <w:sz w:val="24"/>
        </w:rPr>
      </w:pPr>
    </w:p>
    <w:p w14:paraId="0AB7A642" w14:textId="77777777" w:rsidR="00FC0DC5" w:rsidRDefault="00FC0DC5" w:rsidP="00FC0DC5">
      <w:pPr>
        <w:pStyle w:val="BodyText"/>
        <w:spacing w:line="360" w:lineRule="auto"/>
        <w:jc w:val="center"/>
        <w:rPr>
          <w:i/>
        </w:rPr>
      </w:pPr>
      <w:r>
        <w:rPr>
          <w:i/>
          <w:noProof/>
          <w:lang w:eastAsia="zh-CN" w:bidi="ar-SA"/>
        </w:rPr>
        <w:lastRenderedPageBreak/>
        <w:drawing>
          <wp:inline distT="0" distB="0" distL="0" distR="0" wp14:anchorId="18E10698" wp14:editId="0BC6B330">
            <wp:extent cx="7054850" cy="4070985"/>
            <wp:effectExtent l="0" t="0" r="0" b="0"/>
            <wp:docPr id="1052338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8468" name="Picture 1052338468"/>
                    <pic:cNvPicPr/>
                  </pic:nvPicPr>
                  <pic:blipFill>
                    <a:blip r:embed="rId31">
                      <a:extLst>
                        <a:ext uri="{28A0092B-C50C-407E-A947-70E740481C1C}">
                          <a14:useLocalDpi xmlns:a14="http://schemas.microsoft.com/office/drawing/2010/main" val="0"/>
                        </a:ext>
                      </a:extLst>
                    </a:blip>
                    <a:stretch>
                      <a:fillRect/>
                    </a:stretch>
                  </pic:blipFill>
                  <pic:spPr>
                    <a:xfrm>
                      <a:off x="0" y="0"/>
                      <a:ext cx="7054850" cy="4070985"/>
                    </a:xfrm>
                    <a:prstGeom prst="rect">
                      <a:avLst/>
                    </a:prstGeom>
                  </pic:spPr>
                </pic:pic>
              </a:graphicData>
            </a:graphic>
          </wp:inline>
        </w:drawing>
      </w:r>
    </w:p>
    <w:p w14:paraId="4271F7A9" w14:textId="77777777" w:rsidR="00FC0DC5" w:rsidRDefault="00FC0DC5" w:rsidP="00FC0DC5">
      <w:pPr>
        <w:pStyle w:val="BodyText"/>
        <w:rPr>
          <w:i/>
        </w:rPr>
      </w:pPr>
    </w:p>
    <w:p w14:paraId="2936E563" w14:textId="77777777" w:rsidR="00FC0DC5" w:rsidRDefault="00FC0DC5" w:rsidP="00FC0DC5">
      <w:pPr>
        <w:pStyle w:val="Heading3"/>
        <w:tabs>
          <w:tab w:val="left" w:pos="1992"/>
        </w:tabs>
        <w:spacing w:before="92"/>
        <w:ind w:left="0" w:firstLine="0"/>
      </w:pPr>
      <w:r>
        <w:rPr>
          <w:b w:val="0"/>
          <w:bCs w:val="0"/>
          <w:i/>
        </w:rPr>
        <w:tab/>
      </w:r>
      <w:bookmarkStart w:id="18" w:name="_Toc532504796"/>
      <w:r>
        <w:t>Example of detailed information</w:t>
      </w:r>
      <w:r>
        <w:rPr>
          <w:spacing w:val="-4"/>
        </w:rPr>
        <w:t xml:space="preserve"> </w:t>
      </w:r>
      <w:r>
        <w:t>page</w:t>
      </w:r>
      <w:bookmarkEnd w:id="18"/>
    </w:p>
    <w:p w14:paraId="3A0ADC62" w14:textId="77777777" w:rsidR="00FC0DC5" w:rsidRPr="00AA6BB5" w:rsidRDefault="00FC0DC5" w:rsidP="00FC0DC5"/>
    <w:p w14:paraId="4DB57823" w14:textId="77777777" w:rsidR="00FC0DC5" w:rsidRDefault="00FC0DC5" w:rsidP="00FC0DC5">
      <w:pPr>
        <w:pStyle w:val="ListParagraph"/>
        <w:numPr>
          <w:ilvl w:val="0"/>
          <w:numId w:val="10"/>
        </w:numPr>
        <w:tabs>
          <w:tab w:val="left" w:pos="820"/>
        </w:tabs>
        <w:spacing w:before="22"/>
        <w:rPr>
          <w:i/>
          <w:sz w:val="24"/>
        </w:rPr>
      </w:pPr>
      <w:r>
        <w:rPr>
          <w:i/>
          <w:sz w:val="24"/>
          <w:u w:val="single"/>
        </w:rPr>
        <w:t>Description</w:t>
      </w:r>
    </w:p>
    <w:p w14:paraId="45CEBD11" w14:textId="77777777" w:rsidR="00FC0DC5" w:rsidRDefault="00FC0DC5" w:rsidP="00FC0DC5">
      <w:pPr>
        <w:pStyle w:val="BodyText"/>
        <w:spacing w:before="22" w:line="259" w:lineRule="auto"/>
        <w:ind w:left="820"/>
      </w:pPr>
      <w:r>
        <w:t>This webpage displays detailed information of phone, including pictures and specifications.</w:t>
      </w:r>
    </w:p>
    <w:p w14:paraId="273813AA" w14:textId="77777777" w:rsidR="00FC0DC5" w:rsidRPr="00AA6BB5" w:rsidRDefault="00FC0DC5" w:rsidP="00FC0DC5">
      <w:pPr>
        <w:pStyle w:val="ListParagraph"/>
        <w:numPr>
          <w:ilvl w:val="0"/>
          <w:numId w:val="10"/>
        </w:numPr>
        <w:tabs>
          <w:tab w:val="left" w:pos="820"/>
        </w:tabs>
        <w:spacing w:line="275" w:lineRule="exact"/>
        <w:rPr>
          <w:i/>
          <w:sz w:val="24"/>
        </w:rPr>
      </w:pPr>
      <w:r>
        <w:rPr>
          <w:i/>
          <w:sz w:val="24"/>
          <w:u w:val="single"/>
        </w:rPr>
        <w:t>Screenshot</w:t>
      </w:r>
    </w:p>
    <w:p w14:paraId="2D57161C" w14:textId="77777777" w:rsidR="00FC0DC5" w:rsidRDefault="00FC0DC5" w:rsidP="00FC0DC5">
      <w:pPr>
        <w:pStyle w:val="BodyText"/>
        <w:rPr>
          <w:i/>
        </w:rPr>
      </w:pPr>
    </w:p>
    <w:p w14:paraId="00F7F03D" w14:textId="77777777" w:rsidR="00FC0DC5" w:rsidRDefault="00FC0DC5" w:rsidP="00FC0DC5">
      <w:pPr>
        <w:pStyle w:val="BodyText"/>
        <w:rPr>
          <w:i/>
        </w:rPr>
      </w:pPr>
      <w:r>
        <w:rPr>
          <w:i/>
          <w:noProof/>
          <w:lang w:eastAsia="zh-CN" w:bidi="ar-SA"/>
        </w:rPr>
        <w:drawing>
          <wp:inline distT="0" distB="0" distL="0" distR="0" wp14:anchorId="60D4F43B" wp14:editId="64AA5353">
            <wp:extent cx="7054850" cy="3912235"/>
            <wp:effectExtent l="0" t="0" r="0" b="0"/>
            <wp:docPr id="873662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2620" name="Picture 873662620"/>
                    <pic:cNvPicPr/>
                  </pic:nvPicPr>
                  <pic:blipFill>
                    <a:blip r:embed="rId32">
                      <a:extLst>
                        <a:ext uri="{28A0092B-C50C-407E-A947-70E740481C1C}">
                          <a14:useLocalDpi xmlns:a14="http://schemas.microsoft.com/office/drawing/2010/main" val="0"/>
                        </a:ext>
                      </a:extLst>
                    </a:blip>
                    <a:stretch>
                      <a:fillRect/>
                    </a:stretch>
                  </pic:blipFill>
                  <pic:spPr>
                    <a:xfrm>
                      <a:off x="0" y="0"/>
                      <a:ext cx="7054850" cy="3912235"/>
                    </a:xfrm>
                    <a:prstGeom prst="rect">
                      <a:avLst/>
                    </a:prstGeom>
                  </pic:spPr>
                </pic:pic>
              </a:graphicData>
            </a:graphic>
          </wp:inline>
        </w:drawing>
      </w:r>
    </w:p>
    <w:p w14:paraId="42C81340" w14:textId="77777777" w:rsidR="00FC0DC5" w:rsidRDefault="00FC0DC5" w:rsidP="00FC0DC5">
      <w:pPr>
        <w:pStyle w:val="BodyText"/>
        <w:ind w:left="460"/>
        <w:rPr>
          <w:i/>
        </w:rPr>
      </w:pPr>
    </w:p>
    <w:p w14:paraId="109755D8" w14:textId="77777777" w:rsidR="00FC0DC5" w:rsidRDefault="00FC0DC5" w:rsidP="00FC0DC5">
      <w:pPr>
        <w:pStyle w:val="BodyText"/>
        <w:rPr>
          <w:i/>
        </w:rPr>
      </w:pPr>
    </w:p>
    <w:p w14:paraId="18C50B60" w14:textId="77777777" w:rsidR="00FC0DC5" w:rsidRDefault="00FC0DC5" w:rsidP="00FC0DC5">
      <w:pPr>
        <w:pStyle w:val="BodyText"/>
        <w:ind w:left="460"/>
        <w:rPr>
          <w:i/>
        </w:rPr>
      </w:pPr>
    </w:p>
    <w:p w14:paraId="5A52156D" w14:textId="77777777" w:rsidR="00FC0DC5" w:rsidRDefault="00FC0DC5" w:rsidP="00FC0DC5">
      <w:pPr>
        <w:pStyle w:val="Heading3"/>
        <w:numPr>
          <w:ilvl w:val="0"/>
          <w:numId w:val="9"/>
        </w:numPr>
        <w:tabs>
          <w:tab w:val="left" w:pos="1001"/>
        </w:tabs>
        <w:spacing w:before="92"/>
        <w:ind w:hanging="360"/>
      </w:pPr>
      <w:bookmarkStart w:id="19" w:name="_Toc532504797"/>
      <w:r>
        <w:t>Compare</w:t>
      </w:r>
      <w:bookmarkEnd w:id="19"/>
    </w:p>
    <w:p w14:paraId="1A0CCF3E" w14:textId="77777777" w:rsidR="00FC0DC5" w:rsidRDefault="00FC0DC5" w:rsidP="00FC0DC5">
      <w:pPr>
        <w:pStyle w:val="ListParagraph"/>
        <w:numPr>
          <w:ilvl w:val="0"/>
          <w:numId w:val="11"/>
        </w:numPr>
        <w:tabs>
          <w:tab w:val="left" w:pos="1001"/>
        </w:tabs>
        <w:spacing w:before="183"/>
        <w:ind w:hanging="360"/>
        <w:rPr>
          <w:i/>
          <w:sz w:val="24"/>
        </w:rPr>
      </w:pPr>
      <w:r>
        <w:rPr>
          <w:i/>
          <w:sz w:val="24"/>
          <w:u w:val="single"/>
        </w:rPr>
        <w:t>Description</w:t>
      </w:r>
    </w:p>
    <w:p w14:paraId="78772C6D" w14:textId="77777777" w:rsidR="00FC0DC5" w:rsidRDefault="00FC0DC5" w:rsidP="00FC0DC5">
      <w:pPr>
        <w:pStyle w:val="BodyText"/>
        <w:spacing w:before="21" w:line="259" w:lineRule="auto"/>
        <w:ind w:left="1360" w:right="485"/>
      </w:pPr>
      <w:r>
        <w:t>This webpage allows users to make comparison between products provided in the website. Users need to choose which type of product they wish to compare and then click the compare button.</w:t>
      </w:r>
    </w:p>
    <w:p w14:paraId="0EF04690" w14:textId="77777777" w:rsidR="00FC0DC5" w:rsidRDefault="00FC0DC5" w:rsidP="00FC0DC5">
      <w:pPr>
        <w:pStyle w:val="ListParagraph"/>
        <w:numPr>
          <w:ilvl w:val="0"/>
          <w:numId w:val="11"/>
        </w:numPr>
        <w:tabs>
          <w:tab w:val="left" w:pos="1001"/>
        </w:tabs>
        <w:spacing w:line="274" w:lineRule="exact"/>
        <w:ind w:hanging="360"/>
        <w:rPr>
          <w:i/>
          <w:sz w:val="24"/>
        </w:rPr>
      </w:pPr>
      <w:r>
        <w:rPr>
          <w:i/>
          <w:sz w:val="24"/>
          <w:u w:val="single"/>
        </w:rPr>
        <w:t>Screenshot</w:t>
      </w:r>
    </w:p>
    <w:p w14:paraId="32CFCA9F" w14:textId="77777777" w:rsidR="00FC0DC5" w:rsidRDefault="00FC0DC5" w:rsidP="00FC0DC5">
      <w:pPr>
        <w:pStyle w:val="BodyText"/>
        <w:rPr>
          <w:i/>
        </w:rPr>
      </w:pPr>
      <w:r>
        <w:rPr>
          <w:i/>
          <w:noProof/>
          <w:lang w:eastAsia="zh-CN" w:bidi="ar-SA"/>
        </w:rPr>
        <w:drawing>
          <wp:inline distT="0" distB="0" distL="0" distR="0" wp14:anchorId="754B7376" wp14:editId="6A996DAD">
            <wp:extent cx="7549978" cy="6988656"/>
            <wp:effectExtent l="0" t="0" r="0"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ngandinh-Desktop-EPROJECT-livingroom-comp-html-2018-12-13-22_00_03 (1).png"/>
                    <pic:cNvPicPr/>
                  </pic:nvPicPr>
                  <pic:blipFill>
                    <a:blip r:embed="rId33">
                      <a:extLst>
                        <a:ext uri="{28A0092B-C50C-407E-A947-70E740481C1C}">
                          <a14:useLocalDpi xmlns:a14="http://schemas.microsoft.com/office/drawing/2010/main" val="0"/>
                        </a:ext>
                      </a:extLst>
                    </a:blip>
                    <a:stretch>
                      <a:fillRect/>
                    </a:stretch>
                  </pic:blipFill>
                  <pic:spPr>
                    <a:xfrm>
                      <a:off x="0" y="0"/>
                      <a:ext cx="7549060" cy="6987806"/>
                    </a:xfrm>
                    <a:prstGeom prst="rect">
                      <a:avLst/>
                    </a:prstGeom>
                    <a:ln>
                      <a:noFill/>
                    </a:ln>
                    <a:effectLst>
                      <a:softEdge rad="112500"/>
                    </a:effectLst>
                  </pic:spPr>
                </pic:pic>
              </a:graphicData>
            </a:graphic>
          </wp:inline>
        </w:drawing>
      </w:r>
    </w:p>
    <w:p w14:paraId="689CF41A" w14:textId="77777777" w:rsidR="00FC0DC5" w:rsidRDefault="00FC0DC5" w:rsidP="00FC0DC5">
      <w:pPr>
        <w:pStyle w:val="BodyText"/>
        <w:rPr>
          <w:i/>
        </w:rPr>
      </w:pPr>
    </w:p>
    <w:p w14:paraId="684D6814" w14:textId="77777777" w:rsidR="00FC0DC5" w:rsidRDefault="00FC0DC5" w:rsidP="00FC0DC5">
      <w:pPr>
        <w:pStyle w:val="BodyText"/>
        <w:rPr>
          <w:i/>
        </w:rPr>
      </w:pPr>
    </w:p>
    <w:p w14:paraId="7C9EB0E9" w14:textId="77777777" w:rsidR="00FC0DC5" w:rsidRDefault="00FC0DC5" w:rsidP="00FC0DC5">
      <w:pPr>
        <w:pStyle w:val="BodyText"/>
        <w:rPr>
          <w:i/>
        </w:rPr>
      </w:pPr>
    </w:p>
    <w:p w14:paraId="6EF5DF31" w14:textId="77777777" w:rsidR="00FC0DC5" w:rsidRDefault="00FC0DC5" w:rsidP="00FC0DC5">
      <w:pPr>
        <w:pStyle w:val="BodyText"/>
        <w:rPr>
          <w:i/>
        </w:rPr>
      </w:pPr>
    </w:p>
    <w:p w14:paraId="69804113" w14:textId="77777777" w:rsidR="00FC0DC5" w:rsidRDefault="00FC0DC5" w:rsidP="00FC0DC5">
      <w:pPr>
        <w:pStyle w:val="BodyText"/>
        <w:rPr>
          <w:i/>
        </w:rPr>
      </w:pPr>
    </w:p>
    <w:p w14:paraId="784D73DB" w14:textId="77777777" w:rsidR="00FC0DC5" w:rsidRDefault="00FC0DC5" w:rsidP="00FC0DC5">
      <w:pPr>
        <w:pStyle w:val="BodyText"/>
        <w:rPr>
          <w:i/>
        </w:rPr>
      </w:pPr>
    </w:p>
    <w:p w14:paraId="4E627F5C" w14:textId="77777777" w:rsidR="00FC0DC5" w:rsidRDefault="00FC0DC5" w:rsidP="00FC0DC5">
      <w:pPr>
        <w:pStyle w:val="BodyText"/>
        <w:rPr>
          <w:i/>
        </w:rPr>
      </w:pPr>
    </w:p>
    <w:p w14:paraId="33BCCE5B" w14:textId="77777777" w:rsidR="00FC0DC5" w:rsidRDefault="00FC0DC5" w:rsidP="00FC0DC5">
      <w:pPr>
        <w:pStyle w:val="BodyText"/>
        <w:rPr>
          <w:i/>
        </w:rPr>
      </w:pPr>
    </w:p>
    <w:p w14:paraId="6D453C0B" w14:textId="77777777" w:rsidR="00FC0DC5" w:rsidRDefault="00FC0DC5" w:rsidP="00FC0DC5">
      <w:pPr>
        <w:pStyle w:val="Heading3"/>
        <w:numPr>
          <w:ilvl w:val="0"/>
          <w:numId w:val="9"/>
        </w:numPr>
        <w:tabs>
          <w:tab w:val="left" w:pos="1001"/>
        </w:tabs>
        <w:spacing w:before="92"/>
        <w:ind w:left="811" w:hanging="360"/>
      </w:pPr>
      <w:bookmarkStart w:id="20" w:name="_Toc532504798"/>
      <w:r>
        <w:lastRenderedPageBreak/>
        <w:t>About us</w:t>
      </w:r>
      <w:bookmarkEnd w:id="20"/>
    </w:p>
    <w:p w14:paraId="141D5AAD" w14:textId="77777777" w:rsidR="00FC0DC5" w:rsidRPr="00492B5B" w:rsidRDefault="00FC0DC5" w:rsidP="00FC0DC5">
      <w:pPr>
        <w:pStyle w:val="ListParagraph"/>
        <w:numPr>
          <w:ilvl w:val="0"/>
          <w:numId w:val="12"/>
        </w:numPr>
        <w:tabs>
          <w:tab w:val="left" w:pos="1001"/>
        </w:tabs>
        <w:spacing w:before="183"/>
        <w:ind w:hanging="360"/>
        <w:rPr>
          <w:i/>
          <w:sz w:val="24"/>
        </w:rPr>
      </w:pPr>
      <w:r>
        <w:rPr>
          <w:i/>
          <w:sz w:val="24"/>
          <w:u w:val="single"/>
        </w:rPr>
        <w:t>Description</w:t>
      </w:r>
    </w:p>
    <w:p w14:paraId="452C48E2" w14:textId="77777777" w:rsidR="00FC0DC5" w:rsidRPr="004C6A9F" w:rsidRDefault="00FC0DC5" w:rsidP="00FC0DC5">
      <w:pPr>
        <w:pStyle w:val="ListParagraph"/>
        <w:tabs>
          <w:tab w:val="left" w:pos="1001"/>
        </w:tabs>
        <w:spacing w:line="275" w:lineRule="exact"/>
        <w:ind w:firstLine="0"/>
        <w:rPr>
          <w:i/>
          <w:sz w:val="24"/>
        </w:rPr>
      </w:pPr>
      <w:r>
        <w:rPr>
          <w:sz w:val="24"/>
          <w:szCs w:val="24"/>
        </w:rPr>
        <w:t>This webpage display the information of the company, clients’ review and information about web creators.</w:t>
      </w:r>
    </w:p>
    <w:p w14:paraId="4EF4DC1E" w14:textId="77777777" w:rsidR="00FC0DC5" w:rsidRPr="00021891" w:rsidRDefault="00FC0DC5" w:rsidP="00FC0DC5">
      <w:pPr>
        <w:pStyle w:val="ListParagraph"/>
        <w:numPr>
          <w:ilvl w:val="0"/>
          <w:numId w:val="12"/>
        </w:numPr>
        <w:tabs>
          <w:tab w:val="left" w:pos="1001"/>
        </w:tabs>
        <w:spacing w:line="275" w:lineRule="exact"/>
        <w:ind w:hanging="360"/>
        <w:rPr>
          <w:i/>
          <w:sz w:val="24"/>
        </w:rPr>
      </w:pPr>
      <w:r>
        <w:rPr>
          <w:i/>
          <w:sz w:val="24"/>
          <w:u w:val="single"/>
        </w:rPr>
        <w:t>Screenshot</w:t>
      </w:r>
    </w:p>
    <w:p w14:paraId="22AD58D2" w14:textId="77777777" w:rsidR="00FC0DC5" w:rsidRPr="00021891" w:rsidRDefault="00FC0DC5" w:rsidP="00FC0DC5">
      <w:pPr>
        <w:tabs>
          <w:tab w:val="left" w:pos="1001"/>
        </w:tabs>
        <w:spacing w:line="275" w:lineRule="exact"/>
        <w:ind w:left="640"/>
        <w:rPr>
          <w:i/>
          <w:sz w:val="24"/>
        </w:rPr>
      </w:pPr>
    </w:p>
    <w:p w14:paraId="6F3535AC" w14:textId="77777777" w:rsidR="00FC0DC5" w:rsidRDefault="00FC0DC5" w:rsidP="00FC0DC5">
      <w:pPr>
        <w:pStyle w:val="BodyText"/>
        <w:rPr>
          <w:i/>
        </w:rPr>
      </w:pPr>
      <w:r>
        <w:rPr>
          <w:i/>
          <w:noProof/>
          <w:lang w:eastAsia="zh-CN" w:bidi="ar-SA"/>
        </w:rPr>
        <w:drawing>
          <wp:inline distT="0" distB="0" distL="0" distR="0" wp14:anchorId="1B1170C6" wp14:editId="07201720">
            <wp:extent cx="7054850" cy="4615815"/>
            <wp:effectExtent l="0" t="0" r="0" b="0"/>
            <wp:docPr id="1994473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3550" name="Picture 1994473550"/>
                    <pic:cNvPicPr/>
                  </pic:nvPicPr>
                  <pic:blipFill>
                    <a:blip r:embed="rId34">
                      <a:extLst>
                        <a:ext uri="{28A0092B-C50C-407E-A947-70E740481C1C}">
                          <a14:useLocalDpi xmlns:a14="http://schemas.microsoft.com/office/drawing/2010/main" val="0"/>
                        </a:ext>
                      </a:extLst>
                    </a:blip>
                    <a:stretch>
                      <a:fillRect/>
                    </a:stretch>
                  </pic:blipFill>
                  <pic:spPr>
                    <a:xfrm>
                      <a:off x="0" y="0"/>
                      <a:ext cx="7054850" cy="4615815"/>
                    </a:xfrm>
                    <a:prstGeom prst="rect">
                      <a:avLst/>
                    </a:prstGeom>
                  </pic:spPr>
                </pic:pic>
              </a:graphicData>
            </a:graphic>
          </wp:inline>
        </w:drawing>
      </w:r>
    </w:p>
    <w:p w14:paraId="6758E8F7" w14:textId="77777777" w:rsidR="00FC0DC5" w:rsidRDefault="00FC0DC5" w:rsidP="00FC0DC5">
      <w:pPr>
        <w:pStyle w:val="BodyText"/>
        <w:rPr>
          <w:i/>
        </w:rPr>
      </w:pPr>
    </w:p>
    <w:p w14:paraId="58EE31B5" w14:textId="77777777" w:rsidR="00FC0DC5" w:rsidRDefault="00FC0DC5" w:rsidP="00FC0DC5">
      <w:pPr>
        <w:pStyle w:val="BodyText"/>
        <w:rPr>
          <w:i/>
        </w:rPr>
      </w:pPr>
    </w:p>
    <w:p w14:paraId="44F5CEC3" w14:textId="77777777" w:rsidR="00FC0DC5" w:rsidRDefault="00FC0DC5" w:rsidP="00FC0DC5">
      <w:pPr>
        <w:pStyle w:val="Heading3"/>
        <w:spacing w:before="92"/>
        <w:ind w:left="640" w:firstLine="0"/>
      </w:pPr>
      <w:bookmarkStart w:id="21" w:name="_Toc532504799"/>
      <w:r>
        <w:t>6. Contact Us</w:t>
      </w:r>
      <w:bookmarkEnd w:id="21"/>
    </w:p>
    <w:p w14:paraId="2509D8CC" w14:textId="77777777" w:rsidR="00FC0DC5" w:rsidRDefault="00FC0DC5" w:rsidP="00FC0DC5">
      <w:pPr>
        <w:pStyle w:val="ListParagraph"/>
        <w:numPr>
          <w:ilvl w:val="0"/>
          <w:numId w:val="13"/>
        </w:numPr>
        <w:tabs>
          <w:tab w:val="left" w:pos="1001"/>
        </w:tabs>
        <w:spacing w:before="183"/>
        <w:ind w:hanging="360"/>
        <w:rPr>
          <w:i/>
          <w:sz w:val="24"/>
        </w:rPr>
      </w:pPr>
      <w:r>
        <w:rPr>
          <w:i/>
          <w:sz w:val="24"/>
          <w:u w:val="single"/>
        </w:rPr>
        <w:t>Description</w:t>
      </w:r>
    </w:p>
    <w:p w14:paraId="05CEC84E" w14:textId="77777777" w:rsidR="00FC0DC5" w:rsidRDefault="00FC0DC5" w:rsidP="00FC0DC5">
      <w:pPr>
        <w:pStyle w:val="BodyText"/>
        <w:spacing w:before="21" w:line="259" w:lineRule="auto"/>
        <w:ind w:left="1360" w:right="351"/>
      </w:pPr>
      <w:r>
        <w:t>This webpage allows users to request information they inquire to AKSME MOBILE and displays the geo location of our company.</w:t>
      </w:r>
    </w:p>
    <w:p w14:paraId="68E702AB" w14:textId="77777777" w:rsidR="00FC0DC5" w:rsidRPr="00021891" w:rsidRDefault="00FC0DC5" w:rsidP="00FC0DC5">
      <w:pPr>
        <w:pStyle w:val="ListParagraph"/>
        <w:numPr>
          <w:ilvl w:val="0"/>
          <w:numId w:val="13"/>
        </w:numPr>
        <w:tabs>
          <w:tab w:val="left" w:pos="1001"/>
        </w:tabs>
        <w:spacing w:line="275" w:lineRule="exact"/>
        <w:ind w:hanging="360"/>
        <w:rPr>
          <w:i/>
          <w:sz w:val="24"/>
        </w:rPr>
      </w:pPr>
      <w:r>
        <w:rPr>
          <w:i/>
          <w:sz w:val="24"/>
          <w:u w:val="single"/>
        </w:rPr>
        <w:t>Screenshot</w:t>
      </w:r>
    </w:p>
    <w:p w14:paraId="015E4C04" w14:textId="77777777" w:rsidR="00FC0DC5" w:rsidRDefault="00FC0DC5" w:rsidP="00FC0DC5">
      <w:pPr>
        <w:pStyle w:val="BodyText"/>
        <w:rPr>
          <w:i/>
        </w:rPr>
      </w:pPr>
      <w:r>
        <w:rPr>
          <w:i/>
          <w:noProof/>
          <w:lang w:eastAsia="zh-CN" w:bidi="ar-SA"/>
        </w:rPr>
        <w:lastRenderedPageBreak/>
        <w:drawing>
          <wp:inline distT="0" distB="0" distL="0" distR="0" wp14:anchorId="7523ED21" wp14:editId="7E4D0844">
            <wp:extent cx="7054850" cy="4060825"/>
            <wp:effectExtent l="0" t="0" r="0" b="0"/>
            <wp:docPr id="960583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3258" name="Picture 960583258"/>
                    <pic:cNvPicPr/>
                  </pic:nvPicPr>
                  <pic:blipFill>
                    <a:blip r:embed="rId35">
                      <a:extLst>
                        <a:ext uri="{28A0092B-C50C-407E-A947-70E740481C1C}">
                          <a14:useLocalDpi xmlns:a14="http://schemas.microsoft.com/office/drawing/2010/main" val="0"/>
                        </a:ext>
                      </a:extLst>
                    </a:blip>
                    <a:stretch>
                      <a:fillRect/>
                    </a:stretch>
                  </pic:blipFill>
                  <pic:spPr>
                    <a:xfrm>
                      <a:off x="0" y="0"/>
                      <a:ext cx="7054850" cy="4060825"/>
                    </a:xfrm>
                    <a:prstGeom prst="rect">
                      <a:avLst/>
                    </a:prstGeom>
                  </pic:spPr>
                </pic:pic>
              </a:graphicData>
            </a:graphic>
          </wp:inline>
        </w:drawing>
      </w:r>
    </w:p>
    <w:p w14:paraId="1996EC87" w14:textId="77777777" w:rsidR="00FC0DC5" w:rsidRDefault="00FC0DC5" w:rsidP="00FC0DC5">
      <w:pPr>
        <w:pStyle w:val="BodyText"/>
        <w:rPr>
          <w:i/>
        </w:rPr>
      </w:pPr>
    </w:p>
    <w:p w14:paraId="4DFCBDED" w14:textId="77777777" w:rsidR="00FC0DC5" w:rsidRDefault="00FC0DC5" w:rsidP="00FC0DC5">
      <w:pPr>
        <w:pStyle w:val="BodyText"/>
        <w:rPr>
          <w:i/>
        </w:rPr>
      </w:pPr>
    </w:p>
    <w:p w14:paraId="740F0BFE" w14:textId="77777777" w:rsidR="00FC0DC5" w:rsidRDefault="00FC0DC5" w:rsidP="00FC0DC5">
      <w:pPr>
        <w:pStyle w:val="Heading1"/>
        <w:ind w:left="2822"/>
      </w:pPr>
      <w:bookmarkStart w:id="22" w:name="_Toc532504802"/>
      <w:r>
        <w:t>JAVASCRIPT DESCRIPTION</w:t>
      </w:r>
      <w:bookmarkEnd w:id="22"/>
    </w:p>
    <w:p w14:paraId="004BFE2C" w14:textId="77777777" w:rsidR="00FC0DC5" w:rsidRPr="00492B5B" w:rsidRDefault="00FC0DC5" w:rsidP="00FC0DC5"/>
    <w:p w14:paraId="7E628ADD" w14:textId="77777777" w:rsidR="00FC0DC5" w:rsidRDefault="00FC0DC5" w:rsidP="00FC0DC5">
      <w:pPr>
        <w:pStyle w:val="BodyText"/>
        <w:spacing w:before="36"/>
        <w:ind w:left="731"/>
      </w:pPr>
      <w:r>
        <w:t>This chapter will provide information about JavaScript function integrated in the website</w:t>
      </w:r>
    </w:p>
    <w:p w14:paraId="257638EC" w14:textId="77777777" w:rsidR="00FC0DC5" w:rsidRDefault="00FC0DC5" w:rsidP="00FC0DC5">
      <w:pPr>
        <w:pStyle w:val="BodyText"/>
        <w:spacing w:before="36"/>
        <w:ind w:left="731"/>
      </w:pPr>
    </w:p>
    <w:p w14:paraId="43728888" w14:textId="77777777" w:rsidR="00FC0DC5" w:rsidRDefault="00FC0DC5" w:rsidP="00FC0DC5">
      <w:pPr>
        <w:pStyle w:val="BodyText"/>
        <w:spacing w:before="36"/>
        <w:ind w:left="731"/>
      </w:pPr>
    </w:p>
    <w:p w14:paraId="1BEC983C" w14:textId="77777777" w:rsidR="00FC0DC5" w:rsidRDefault="00FC0DC5" w:rsidP="00FC0DC5">
      <w:pPr>
        <w:pStyle w:val="Heading3"/>
        <w:numPr>
          <w:ilvl w:val="0"/>
          <w:numId w:val="14"/>
        </w:numPr>
        <w:tabs>
          <w:tab w:val="left" w:pos="1001"/>
        </w:tabs>
        <w:ind w:hanging="360"/>
      </w:pPr>
      <w:bookmarkStart w:id="23" w:name="_Toc532504803"/>
      <w:r>
        <w:t>Zoom picture function</w:t>
      </w:r>
      <w:bookmarkEnd w:id="23"/>
    </w:p>
    <w:p w14:paraId="5E98EC91" w14:textId="77777777" w:rsidR="00FC0DC5" w:rsidRDefault="00FC0DC5" w:rsidP="00FC0DC5">
      <w:pPr>
        <w:pStyle w:val="ListParagraph"/>
        <w:numPr>
          <w:ilvl w:val="0"/>
          <w:numId w:val="15"/>
        </w:numPr>
        <w:tabs>
          <w:tab w:val="left" w:pos="1001"/>
        </w:tabs>
        <w:spacing w:before="183"/>
        <w:ind w:hanging="360"/>
        <w:rPr>
          <w:i/>
          <w:sz w:val="24"/>
        </w:rPr>
      </w:pPr>
      <w:r>
        <w:rPr>
          <w:i/>
          <w:sz w:val="24"/>
          <w:u w:val="single"/>
        </w:rPr>
        <w:t>Description</w:t>
      </w:r>
    </w:p>
    <w:p w14:paraId="2BB86E6A" w14:textId="77777777" w:rsidR="00FC0DC5" w:rsidRDefault="00FC0DC5" w:rsidP="00FC0DC5">
      <w:pPr>
        <w:pStyle w:val="BodyText"/>
        <w:spacing w:before="21" w:line="259" w:lineRule="auto"/>
        <w:ind w:left="1360" w:right="805"/>
      </w:pPr>
      <w:r>
        <w:t>This script is used for zooming pictures of product in detailed information pages. It is implemented with the support the Jquery library and elevateZoom library.</w:t>
      </w:r>
    </w:p>
    <w:p w14:paraId="5D709606" w14:textId="77777777" w:rsidR="00FC0DC5" w:rsidRDefault="00FC0DC5" w:rsidP="00FC0DC5">
      <w:pPr>
        <w:pStyle w:val="ListParagraph"/>
        <w:numPr>
          <w:ilvl w:val="0"/>
          <w:numId w:val="15"/>
        </w:numPr>
        <w:tabs>
          <w:tab w:val="left" w:pos="1001"/>
        </w:tabs>
        <w:spacing w:line="275" w:lineRule="exact"/>
        <w:ind w:hanging="360"/>
        <w:rPr>
          <w:i/>
          <w:sz w:val="24"/>
        </w:rPr>
      </w:pPr>
      <w:r>
        <w:rPr>
          <w:i/>
          <w:sz w:val="24"/>
          <w:u w:val="single"/>
        </w:rPr>
        <w:t>Screenshot</w:t>
      </w:r>
    </w:p>
    <w:p w14:paraId="433842E4" w14:textId="77777777" w:rsidR="00FC0DC5" w:rsidRDefault="00FC0DC5" w:rsidP="00FC0DC5">
      <w:pPr>
        <w:pStyle w:val="BodyText"/>
        <w:rPr>
          <w:i/>
        </w:rPr>
      </w:pPr>
      <w:r>
        <w:rPr>
          <w:noProof/>
          <w:lang w:eastAsia="zh-CN" w:bidi="ar-SA"/>
        </w:rPr>
        <w:drawing>
          <wp:anchor distT="0" distB="0" distL="0" distR="0" simplePos="0" relativeHeight="251942912" behindDoc="0" locked="0" layoutInCell="1" allowOverlap="1" wp14:anchorId="6C430D84" wp14:editId="636A61AF">
            <wp:simplePos x="0" y="0"/>
            <wp:positionH relativeFrom="page">
              <wp:posOffset>1233170</wp:posOffset>
            </wp:positionH>
            <wp:positionV relativeFrom="paragraph">
              <wp:posOffset>140335</wp:posOffset>
            </wp:positionV>
            <wp:extent cx="5362575" cy="1743075"/>
            <wp:effectExtent l="0" t="0" r="9525" b="9525"/>
            <wp:wrapTopAndBottom/>
            <wp:docPr id="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png"/>
                    <pic:cNvPicPr>
                      <a:picLocks noChangeAspect="1"/>
                    </pic:cNvPicPr>
                  </pic:nvPicPr>
                  <pic:blipFill>
                    <a:blip r:embed="rId36" cstate="print"/>
                    <a:stretch>
                      <a:fillRect/>
                    </a:stretch>
                  </pic:blipFill>
                  <pic:spPr>
                    <a:xfrm>
                      <a:off x="0" y="0"/>
                      <a:ext cx="5362575" cy="1743075"/>
                    </a:xfrm>
                    <a:prstGeom prst="rect">
                      <a:avLst/>
                    </a:prstGeom>
                  </pic:spPr>
                </pic:pic>
              </a:graphicData>
            </a:graphic>
          </wp:anchor>
        </w:drawing>
      </w:r>
    </w:p>
    <w:p w14:paraId="606AEF15" w14:textId="77777777" w:rsidR="00FC0DC5" w:rsidRDefault="00FC0DC5" w:rsidP="00FC0DC5">
      <w:pPr>
        <w:pStyle w:val="BodyText"/>
        <w:rPr>
          <w:i/>
        </w:rPr>
      </w:pPr>
    </w:p>
    <w:p w14:paraId="0162D2B2" w14:textId="77777777" w:rsidR="00FC0DC5" w:rsidRDefault="00FC0DC5" w:rsidP="00FC0DC5">
      <w:pPr>
        <w:pStyle w:val="Heading3"/>
        <w:numPr>
          <w:ilvl w:val="0"/>
          <w:numId w:val="14"/>
        </w:numPr>
        <w:tabs>
          <w:tab w:val="left" w:pos="1001"/>
        </w:tabs>
        <w:spacing w:before="133"/>
        <w:ind w:hanging="360"/>
      </w:pPr>
      <w:bookmarkStart w:id="24" w:name="_Toc532504804"/>
      <w:r>
        <w:t>Filter</w:t>
      </w:r>
      <w:r>
        <w:rPr>
          <w:spacing w:val="-1"/>
        </w:rPr>
        <w:t xml:space="preserve"> </w:t>
      </w:r>
      <w:r>
        <w:t>function</w:t>
      </w:r>
      <w:bookmarkEnd w:id="24"/>
    </w:p>
    <w:p w14:paraId="4739B6E1" w14:textId="77777777" w:rsidR="00FC0DC5" w:rsidRDefault="00FC0DC5" w:rsidP="00FC0DC5">
      <w:pPr>
        <w:pStyle w:val="ListParagraph"/>
        <w:numPr>
          <w:ilvl w:val="0"/>
          <w:numId w:val="16"/>
        </w:numPr>
        <w:tabs>
          <w:tab w:val="left" w:pos="1001"/>
        </w:tabs>
        <w:spacing w:before="180"/>
        <w:ind w:hanging="360"/>
        <w:rPr>
          <w:i/>
          <w:sz w:val="24"/>
        </w:rPr>
      </w:pPr>
      <w:r>
        <w:rPr>
          <w:i/>
          <w:sz w:val="24"/>
          <w:u w:val="single"/>
        </w:rPr>
        <w:t>Description</w:t>
      </w:r>
    </w:p>
    <w:p w14:paraId="0C29A2C5" w14:textId="77777777" w:rsidR="00FC0DC5" w:rsidRDefault="00FC0DC5" w:rsidP="00FC0DC5">
      <w:pPr>
        <w:pStyle w:val="BodyText"/>
        <w:spacing w:before="22" w:line="259" w:lineRule="auto"/>
        <w:ind w:left="1360" w:right="1352"/>
      </w:pPr>
      <w:r>
        <w:t>This script is used for searching detailed information for each product. It is implemented with the support the Angular JS library</w:t>
      </w:r>
    </w:p>
    <w:p w14:paraId="34561404" w14:textId="77777777" w:rsidR="00FC0DC5" w:rsidRPr="003D262A" w:rsidRDefault="00FC0DC5" w:rsidP="00FC0DC5">
      <w:pPr>
        <w:pStyle w:val="BodyText"/>
        <w:numPr>
          <w:ilvl w:val="0"/>
          <w:numId w:val="16"/>
        </w:numPr>
        <w:spacing w:before="22" w:line="259" w:lineRule="auto"/>
        <w:ind w:right="1352"/>
        <w:rPr>
          <w:i/>
          <w:u w:val="single"/>
        </w:rPr>
      </w:pPr>
      <w:r>
        <w:rPr>
          <w:i/>
          <w:u w:val="single"/>
        </w:rPr>
        <w:lastRenderedPageBreak/>
        <w:t>Screenshot</w:t>
      </w:r>
    </w:p>
    <w:p w14:paraId="654ABCFC" w14:textId="77777777" w:rsidR="00FC0DC5" w:rsidRDefault="00FC0DC5" w:rsidP="00FC0DC5">
      <w:pPr>
        <w:pStyle w:val="BodyText"/>
        <w:ind w:left="1000"/>
        <w:rPr>
          <w:i/>
          <w:noProof/>
          <w:lang w:eastAsia="ja-JP" w:bidi="ar-SA"/>
        </w:rPr>
      </w:pPr>
      <w:r>
        <w:rPr>
          <w:i/>
        </w:rPr>
        <w:t xml:space="preserve">                </w:t>
      </w:r>
    </w:p>
    <w:p w14:paraId="7F410016" w14:textId="77777777" w:rsidR="00FC0DC5" w:rsidRDefault="00FC0DC5" w:rsidP="00FC0DC5">
      <w:pPr>
        <w:pStyle w:val="BodyText"/>
        <w:rPr>
          <w:i/>
        </w:rPr>
      </w:pPr>
    </w:p>
    <w:p w14:paraId="7BAD4573" w14:textId="77777777" w:rsidR="00FC0DC5" w:rsidRDefault="00FC0DC5" w:rsidP="00FC0DC5">
      <w:pPr>
        <w:pStyle w:val="BodyText"/>
        <w:rPr>
          <w:i/>
        </w:rPr>
      </w:pPr>
    </w:p>
    <w:p w14:paraId="414E378D" w14:textId="77777777" w:rsidR="00FC0DC5" w:rsidRDefault="00FC0DC5" w:rsidP="00FC0DC5">
      <w:pPr>
        <w:pStyle w:val="BodyText"/>
        <w:rPr>
          <w:i/>
        </w:rPr>
      </w:pPr>
    </w:p>
    <w:p w14:paraId="70B5EFEA" w14:textId="77777777" w:rsidR="00FC0DC5" w:rsidRDefault="00FC0DC5" w:rsidP="00FC0DC5">
      <w:pPr>
        <w:pStyle w:val="BodyText"/>
        <w:rPr>
          <w:i/>
        </w:rPr>
      </w:pPr>
    </w:p>
    <w:p w14:paraId="0EC1E018" w14:textId="77777777" w:rsidR="00FC0DC5" w:rsidRDefault="00FC0DC5" w:rsidP="00FC0DC5">
      <w:pPr>
        <w:pStyle w:val="BodyText"/>
        <w:rPr>
          <w:i/>
        </w:rPr>
      </w:pPr>
    </w:p>
    <w:p w14:paraId="3EBEA467" w14:textId="77777777" w:rsidR="00FC0DC5" w:rsidRDefault="00FC0DC5" w:rsidP="00FC0DC5">
      <w:pPr>
        <w:pStyle w:val="BodyText"/>
        <w:rPr>
          <w:i/>
        </w:rPr>
      </w:pPr>
    </w:p>
    <w:p w14:paraId="32B5D949" w14:textId="77777777" w:rsidR="00FC0DC5" w:rsidRPr="00021891" w:rsidRDefault="00FC0DC5" w:rsidP="00FC0DC5">
      <w:pPr>
        <w:pStyle w:val="BodyText"/>
        <w:rPr>
          <w:rFonts w:eastAsiaTheme="minorEastAsia"/>
          <w:i/>
          <w:lang w:eastAsia="zh-CN"/>
        </w:rPr>
      </w:pPr>
    </w:p>
    <w:p w14:paraId="055DA582" w14:textId="77777777" w:rsidR="00FC0DC5" w:rsidRPr="00492B5B" w:rsidRDefault="00FC0DC5" w:rsidP="00FC0DC5">
      <w:pPr>
        <w:spacing w:before="348"/>
        <w:ind w:left="2407" w:firstLine="473"/>
        <w:rPr>
          <w:b/>
          <w:sz w:val="40"/>
        </w:rPr>
      </w:pPr>
      <w:r>
        <w:rPr>
          <w:b/>
          <w:sz w:val="40"/>
        </w:rPr>
        <w:t>TASK SHEET REVIEW 3</w:t>
      </w:r>
    </w:p>
    <w:p w14:paraId="74A3137C" w14:textId="77777777" w:rsidR="00FC0DC5" w:rsidRDefault="00FC0DC5" w:rsidP="00FC0DC5">
      <w:pPr>
        <w:pStyle w:val="BodyText"/>
        <w:rPr>
          <w:i/>
        </w:rPr>
      </w:pPr>
      <w:r>
        <w:rPr>
          <w:i/>
        </w:rPr>
        <w:tab/>
      </w: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34"/>
        <w:gridCol w:w="828"/>
        <w:gridCol w:w="1081"/>
        <w:gridCol w:w="1440"/>
      </w:tblGrid>
      <w:tr w:rsidR="00FC0DC5" w:rsidRPr="00492B5B" w14:paraId="3051A80E" w14:textId="77777777" w:rsidTr="00B13618">
        <w:trPr>
          <w:trHeight w:val="1264"/>
        </w:trPr>
        <w:tc>
          <w:tcPr>
            <w:tcW w:w="3242" w:type="dxa"/>
            <w:gridSpan w:val="2"/>
          </w:tcPr>
          <w:p w14:paraId="2F2F8325" w14:textId="77777777" w:rsidR="00FC0DC5" w:rsidRPr="00492B5B" w:rsidRDefault="00FC0DC5" w:rsidP="00B13618">
            <w:pPr>
              <w:pStyle w:val="BodyText"/>
              <w:rPr>
                <w:b/>
                <w:i/>
              </w:rPr>
            </w:pPr>
            <w:r w:rsidRPr="00492B5B">
              <w:rPr>
                <w:b/>
                <w:i/>
              </w:rPr>
              <w:t>Project Ref. No.:</w:t>
            </w:r>
          </w:p>
          <w:p w14:paraId="4CC6E919" w14:textId="77777777" w:rsidR="00FC0DC5" w:rsidRPr="00492B5B" w:rsidRDefault="00FC0DC5" w:rsidP="00B13618">
            <w:pPr>
              <w:pStyle w:val="BodyText"/>
              <w:rPr>
                <w:i/>
              </w:rPr>
            </w:pPr>
          </w:p>
          <w:p w14:paraId="05E948F0" w14:textId="77777777" w:rsidR="00FC0DC5" w:rsidRPr="00492B5B" w:rsidRDefault="00FC0DC5" w:rsidP="00B13618">
            <w:pPr>
              <w:pStyle w:val="BodyText"/>
              <w:rPr>
                <w:b/>
                <w:i/>
              </w:rPr>
            </w:pPr>
            <w:r w:rsidRPr="00492B5B">
              <w:rPr>
                <w:b/>
                <w:i/>
              </w:rPr>
              <w:t>eP/Advertisement Portal Management System/01</w:t>
            </w:r>
          </w:p>
        </w:tc>
        <w:tc>
          <w:tcPr>
            <w:tcW w:w="1261" w:type="dxa"/>
            <w:vMerge w:val="restart"/>
          </w:tcPr>
          <w:p w14:paraId="619FE565" w14:textId="77777777" w:rsidR="00FC0DC5" w:rsidRPr="00492B5B" w:rsidRDefault="00FC0DC5" w:rsidP="00B13618">
            <w:pPr>
              <w:pStyle w:val="BodyText"/>
              <w:rPr>
                <w:i/>
              </w:rPr>
            </w:pPr>
          </w:p>
          <w:p w14:paraId="4E303519" w14:textId="77777777" w:rsidR="00FC0DC5" w:rsidRPr="00492B5B" w:rsidRDefault="00FC0DC5" w:rsidP="00B13618">
            <w:pPr>
              <w:pStyle w:val="BodyText"/>
              <w:rPr>
                <w:i/>
              </w:rPr>
            </w:pPr>
          </w:p>
          <w:p w14:paraId="2A71DF05" w14:textId="77777777" w:rsidR="00FC0DC5" w:rsidRPr="00492B5B" w:rsidRDefault="00FC0DC5" w:rsidP="00B13618">
            <w:pPr>
              <w:pStyle w:val="BodyText"/>
              <w:rPr>
                <w:b/>
                <w:i/>
              </w:rPr>
            </w:pPr>
            <w:r w:rsidRPr="00492B5B">
              <w:rPr>
                <w:b/>
                <w:i/>
              </w:rPr>
              <w:t>Project Title:</w:t>
            </w:r>
          </w:p>
        </w:tc>
        <w:tc>
          <w:tcPr>
            <w:tcW w:w="1173" w:type="dxa"/>
            <w:vMerge w:val="restart"/>
          </w:tcPr>
          <w:p w14:paraId="6D857B9C" w14:textId="77777777" w:rsidR="00FC0DC5" w:rsidRPr="00492B5B" w:rsidRDefault="00FC0DC5" w:rsidP="00B13618">
            <w:pPr>
              <w:pStyle w:val="BodyText"/>
              <w:rPr>
                <w:i/>
              </w:rPr>
            </w:pPr>
          </w:p>
          <w:p w14:paraId="34E403BD" w14:textId="77777777" w:rsidR="00FC0DC5" w:rsidRPr="00492B5B" w:rsidRDefault="00FC0DC5" w:rsidP="00B13618">
            <w:pPr>
              <w:pStyle w:val="BodyText"/>
              <w:rPr>
                <w:i/>
              </w:rPr>
            </w:pPr>
          </w:p>
          <w:p w14:paraId="2A702B13" w14:textId="77777777" w:rsidR="00FC0DC5" w:rsidRPr="00492B5B" w:rsidRDefault="00FC0DC5" w:rsidP="00B13618">
            <w:pPr>
              <w:pStyle w:val="BodyText"/>
              <w:rPr>
                <w:b/>
                <w:i/>
              </w:rPr>
            </w:pPr>
            <w:r w:rsidRPr="00492B5B">
              <w:rPr>
                <w:b/>
                <w:i/>
              </w:rPr>
              <w:t>Activity Plan Prepared By:</w:t>
            </w:r>
          </w:p>
        </w:tc>
        <w:tc>
          <w:tcPr>
            <w:tcW w:w="4683" w:type="dxa"/>
            <w:gridSpan w:val="4"/>
          </w:tcPr>
          <w:p w14:paraId="2C314155" w14:textId="77777777" w:rsidR="00FC0DC5" w:rsidRPr="00492B5B" w:rsidRDefault="00FC0DC5" w:rsidP="00B13618">
            <w:pPr>
              <w:pStyle w:val="BodyText"/>
              <w:rPr>
                <w:i/>
              </w:rPr>
            </w:pPr>
          </w:p>
          <w:p w14:paraId="78A43404" w14:textId="77777777" w:rsidR="00FC0DC5" w:rsidRPr="00492B5B" w:rsidRDefault="00FC0DC5" w:rsidP="00B13618">
            <w:pPr>
              <w:pStyle w:val="BodyText"/>
              <w:rPr>
                <w:i/>
              </w:rPr>
            </w:pPr>
          </w:p>
          <w:p w14:paraId="4E6C6AFF" w14:textId="77777777" w:rsidR="00FC0DC5" w:rsidRPr="00492B5B" w:rsidRDefault="00FC0DC5" w:rsidP="00B13618">
            <w:pPr>
              <w:pStyle w:val="BodyText"/>
              <w:rPr>
                <w:b/>
                <w:i/>
              </w:rPr>
            </w:pPr>
            <w:r w:rsidRPr="00492B5B">
              <w:rPr>
                <w:b/>
                <w:i/>
              </w:rPr>
              <w:t>Date of Preparation of Activity Plan:</w:t>
            </w:r>
          </w:p>
        </w:tc>
      </w:tr>
      <w:tr w:rsidR="00FC0DC5" w:rsidRPr="00492B5B" w14:paraId="528785BB" w14:textId="77777777" w:rsidTr="00B13618">
        <w:trPr>
          <w:trHeight w:val="937"/>
        </w:trPr>
        <w:tc>
          <w:tcPr>
            <w:tcW w:w="632" w:type="dxa"/>
          </w:tcPr>
          <w:p w14:paraId="47A8FEBF" w14:textId="77777777" w:rsidR="00FC0DC5" w:rsidRPr="00492B5B" w:rsidRDefault="00FC0DC5" w:rsidP="00B13618">
            <w:pPr>
              <w:pStyle w:val="BodyText"/>
              <w:rPr>
                <w:b/>
                <w:i/>
              </w:rPr>
            </w:pPr>
            <w:r w:rsidRPr="00492B5B">
              <w:rPr>
                <w:b/>
                <w:i/>
              </w:rPr>
              <w:t>Sr.</w:t>
            </w:r>
          </w:p>
          <w:p w14:paraId="3941C12D" w14:textId="77777777" w:rsidR="00FC0DC5" w:rsidRPr="00492B5B" w:rsidRDefault="00FC0DC5" w:rsidP="00B13618">
            <w:pPr>
              <w:pStyle w:val="BodyText"/>
              <w:rPr>
                <w:b/>
                <w:i/>
              </w:rPr>
            </w:pPr>
            <w:r w:rsidRPr="00492B5B">
              <w:rPr>
                <w:b/>
                <w:i/>
              </w:rPr>
              <w:t>No.</w:t>
            </w:r>
          </w:p>
        </w:tc>
        <w:tc>
          <w:tcPr>
            <w:tcW w:w="2610" w:type="dxa"/>
          </w:tcPr>
          <w:p w14:paraId="2A9CA262" w14:textId="77777777" w:rsidR="00FC0DC5" w:rsidRPr="00492B5B" w:rsidRDefault="00FC0DC5" w:rsidP="00B13618">
            <w:pPr>
              <w:pStyle w:val="BodyText"/>
              <w:rPr>
                <w:i/>
              </w:rPr>
            </w:pPr>
          </w:p>
          <w:p w14:paraId="560E4492" w14:textId="77777777" w:rsidR="00FC0DC5" w:rsidRPr="00492B5B" w:rsidRDefault="00FC0DC5" w:rsidP="00B13618">
            <w:pPr>
              <w:pStyle w:val="BodyText"/>
              <w:rPr>
                <w:b/>
                <w:i/>
              </w:rPr>
            </w:pPr>
            <w:r w:rsidRPr="00492B5B">
              <w:rPr>
                <w:b/>
                <w:i/>
              </w:rPr>
              <w:t>Task</w:t>
            </w:r>
          </w:p>
        </w:tc>
        <w:tc>
          <w:tcPr>
            <w:tcW w:w="1261" w:type="dxa"/>
            <w:vMerge/>
            <w:tcBorders>
              <w:top w:val="nil"/>
            </w:tcBorders>
          </w:tcPr>
          <w:p w14:paraId="7C696D00" w14:textId="77777777" w:rsidR="00FC0DC5" w:rsidRPr="00492B5B" w:rsidRDefault="00FC0DC5" w:rsidP="00B13618">
            <w:pPr>
              <w:pStyle w:val="BodyText"/>
              <w:rPr>
                <w:i/>
              </w:rPr>
            </w:pPr>
          </w:p>
        </w:tc>
        <w:tc>
          <w:tcPr>
            <w:tcW w:w="1173" w:type="dxa"/>
            <w:vMerge/>
            <w:tcBorders>
              <w:top w:val="nil"/>
            </w:tcBorders>
          </w:tcPr>
          <w:p w14:paraId="7387A2A4" w14:textId="77777777" w:rsidR="00FC0DC5" w:rsidRPr="00492B5B" w:rsidRDefault="00FC0DC5" w:rsidP="00B13618">
            <w:pPr>
              <w:pStyle w:val="BodyText"/>
              <w:rPr>
                <w:i/>
              </w:rPr>
            </w:pPr>
          </w:p>
        </w:tc>
        <w:tc>
          <w:tcPr>
            <w:tcW w:w="1334" w:type="dxa"/>
          </w:tcPr>
          <w:p w14:paraId="35776158" w14:textId="77777777" w:rsidR="00FC0DC5" w:rsidRPr="00492B5B" w:rsidRDefault="00FC0DC5" w:rsidP="00B13618">
            <w:pPr>
              <w:pStyle w:val="BodyText"/>
              <w:rPr>
                <w:b/>
                <w:i/>
              </w:rPr>
            </w:pPr>
            <w:r w:rsidRPr="00492B5B">
              <w:rPr>
                <w:b/>
                <w:i/>
              </w:rPr>
              <w:t>Actual Start</w:t>
            </w:r>
          </w:p>
          <w:p w14:paraId="3FDE38DF" w14:textId="77777777" w:rsidR="00FC0DC5" w:rsidRPr="00492B5B" w:rsidRDefault="00FC0DC5" w:rsidP="00B13618">
            <w:pPr>
              <w:pStyle w:val="BodyText"/>
              <w:rPr>
                <w:b/>
                <w:i/>
              </w:rPr>
            </w:pPr>
            <w:r w:rsidRPr="00492B5B">
              <w:rPr>
                <w:b/>
                <w:i/>
              </w:rPr>
              <w:t>Date</w:t>
            </w:r>
          </w:p>
        </w:tc>
        <w:tc>
          <w:tcPr>
            <w:tcW w:w="828" w:type="dxa"/>
          </w:tcPr>
          <w:p w14:paraId="4B389CED" w14:textId="77777777" w:rsidR="00FC0DC5" w:rsidRPr="00492B5B" w:rsidRDefault="00FC0DC5" w:rsidP="00B13618">
            <w:pPr>
              <w:pStyle w:val="BodyText"/>
              <w:rPr>
                <w:b/>
                <w:i/>
              </w:rPr>
            </w:pPr>
            <w:r w:rsidRPr="00492B5B">
              <w:rPr>
                <w:b/>
                <w:i/>
              </w:rPr>
              <w:t>Actual Days</w:t>
            </w:r>
          </w:p>
        </w:tc>
        <w:tc>
          <w:tcPr>
            <w:tcW w:w="1081" w:type="dxa"/>
          </w:tcPr>
          <w:p w14:paraId="55E908BD" w14:textId="77777777" w:rsidR="00FC0DC5" w:rsidRPr="00492B5B" w:rsidRDefault="00FC0DC5" w:rsidP="00B13618">
            <w:pPr>
              <w:pStyle w:val="BodyText"/>
              <w:rPr>
                <w:b/>
                <w:i/>
              </w:rPr>
            </w:pPr>
            <w:r w:rsidRPr="00492B5B">
              <w:rPr>
                <w:b/>
                <w:i/>
              </w:rPr>
              <w:t>Team Mate</w:t>
            </w:r>
          </w:p>
          <w:p w14:paraId="68010FED" w14:textId="77777777" w:rsidR="00FC0DC5" w:rsidRPr="00492B5B" w:rsidRDefault="00FC0DC5" w:rsidP="00B13618">
            <w:pPr>
              <w:pStyle w:val="BodyText"/>
              <w:rPr>
                <w:b/>
                <w:i/>
              </w:rPr>
            </w:pPr>
            <w:r w:rsidRPr="00492B5B">
              <w:rPr>
                <w:b/>
                <w:i/>
              </w:rPr>
              <w:t>Names</w:t>
            </w:r>
          </w:p>
        </w:tc>
        <w:tc>
          <w:tcPr>
            <w:tcW w:w="1440" w:type="dxa"/>
          </w:tcPr>
          <w:p w14:paraId="0BCCEC10" w14:textId="77777777" w:rsidR="00FC0DC5" w:rsidRPr="00492B5B" w:rsidRDefault="00FC0DC5" w:rsidP="00B13618">
            <w:pPr>
              <w:pStyle w:val="BodyText"/>
              <w:rPr>
                <w:i/>
              </w:rPr>
            </w:pPr>
          </w:p>
          <w:p w14:paraId="4F88EA0B" w14:textId="77777777" w:rsidR="00FC0DC5" w:rsidRPr="00492B5B" w:rsidRDefault="00FC0DC5" w:rsidP="00B13618">
            <w:pPr>
              <w:pStyle w:val="BodyText"/>
              <w:rPr>
                <w:b/>
                <w:i/>
              </w:rPr>
            </w:pPr>
            <w:r w:rsidRPr="00492B5B">
              <w:rPr>
                <w:b/>
                <w:i/>
              </w:rPr>
              <w:t>Status</w:t>
            </w:r>
          </w:p>
        </w:tc>
      </w:tr>
      <w:tr w:rsidR="00FC0DC5" w:rsidRPr="00492B5B" w14:paraId="5AE8DCE3" w14:textId="77777777" w:rsidTr="00B13618">
        <w:trPr>
          <w:trHeight w:val="254"/>
        </w:trPr>
        <w:tc>
          <w:tcPr>
            <w:tcW w:w="632" w:type="dxa"/>
          </w:tcPr>
          <w:p w14:paraId="342239B1" w14:textId="77777777" w:rsidR="00FC0DC5" w:rsidRPr="00492B5B" w:rsidRDefault="00FC0DC5" w:rsidP="00B13618">
            <w:pPr>
              <w:pStyle w:val="BodyText"/>
              <w:rPr>
                <w:i/>
              </w:rPr>
            </w:pPr>
            <w:r w:rsidRPr="00492B5B">
              <w:rPr>
                <w:i/>
              </w:rPr>
              <w:t>1</w:t>
            </w:r>
          </w:p>
        </w:tc>
        <w:tc>
          <w:tcPr>
            <w:tcW w:w="2610" w:type="dxa"/>
          </w:tcPr>
          <w:p w14:paraId="200BFE37" w14:textId="77777777" w:rsidR="00FC0DC5" w:rsidRPr="00492B5B" w:rsidRDefault="00FC0DC5" w:rsidP="00B13618">
            <w:pPr>
              <w:pStyle w:val="BodyText"/>
              <w:rPr>
                <w:i/>
              </w:rPr>
            </w:pPr>
            <w:r w:rsidRPr="00492B5B">
              <w:rPr>
                <w:i/>
              </w:rPr>
              <w:t>Home page</w:t>
            </w:r>
          </w:p>
        </w:tc>
        <w:tc>
          <w:tcPr>
            <w:tcW w:w="1261" w:type="dxa"/>
            <w:vMerge w:val="restart"/>
          </w:tcPr>
          <w:p w14:paraId="07243F54" w14:textId="77777777" w:rsidR="00FC0DC5" w:rsidRPr="00492B5B" w:rsidRDefault="00FC0DC5" w:rsidP="00B13618">
            <w:pPr>
              <w:pStyle w:val="BodyText"/>
              <w:jc w:val="center"/>
              <w:rPr>
                <w:i/>
              </w:rPr>
            </w:pPr>
          </w:p>
          <w:p w14:paraId="149E2799" w14:textId="77777777" w:rsidR="00FC0DC5" w:rsidRPr="00492B5B" w:rsidRDefault="00FC0DC5" w:rsidP="00B13618">
            <w:pPr>
              <w:pStyle w:val="BodyText"/>
              <w:jc w:val="center"/>
              <w:rPr>
                <w:i/>
              </w:rPr>
            </w:pPr>
          </w:p>
          <w:p w14:paraId="1261E743" w14:textId="77777777" w:rsidR="00FC0DC5" w:rsidRPr="00492B5B" w:rsidRDefault="00FC0DC5" w:rsidP="00B13618">
            <w:pPr>
              <w:pStyle w:val="BodyText"/>
              <w:jc w:val="center"/>
              <w:rPr>
                <w:i/>
              </w:rPr>
            </w:pPr>
          </w:p>
          <w:p w14:paraId="50F19E2D" w14:textId="77777777" w:rsidR="00FC0DC5" w:rsidRDefault="00FC0DC5" w:rsidP="00B13618">
            <w:pPr>
              <w:pStyle w:val="BodyText"/>
              <w:jc w:val="center"/>
              <w:rPr>
                <w:i/>
              </w:rPr>
            </w:pPr>
            <w:r>
              <w:rPr>
                <w:i/>
              </w:rPr>
              <w:t>AKSME</w:t>
            </w:r>
          </w:p>
          <w:p w14:paraId="604DFDF6" w14:textId="77777777" w:rsidR="00FC0DC5" w:rsidRPr="00492B5B" w:rsidRDefault="00FC0DC5" w:rsidP="00B13618">
            <w:pPr>
              <w:pStyle w:val="BodyText"/>
              <w:jc w:val="center"/>
              <w:rPr>
                <w:i/>
              </w:rPr>
            </w:pPr>
            <w:r>
              <w:rPr>
                <w:i/>
              </w:rPr>
              <w:t>MOBILE</w:t>
            </w:r>
          </w:p>
        </w:tc>
        <w:tc>
          <w:tcPr>
            <w:tcW w:w="1173" w:type="dxa"/>
            <w:vMerge w:val="restart"/>
          </w:tcPr>
          <w:p w14:paraId="2B14A980" w14:textId="77777777" w:rsidR="00FC0DC5" w:rsidRPr="00492B5B" w:rsidRDefault="00FC0DC5" w:rsidP="00B13618">
            <w:pPr>
              <w:pStyle w:val="BodyText"/>
              <w:jc w:val="center"/>
              <w:rPr>
                <w:i/>
              </w:rPr>
            </w:pPr>
          </w:p>
          <w:p w14:paraId="52B752E3" w14:textId="77777777" w:rsidR="00FC0DC5" w:rsidRPr="00492B5B" w:rsidRDefault="00FC0DC5" w:rsidP="00B13618">
            <w:pPr>
              <w:pStyle w:val="BodyText"/>
              <w:jc w:val="center"/>
              <w:rPr>
                <w:i/>
              </w:rPr>
            </w:pPr>
          </w:p>
          <w:p w14:paraId="5DF3C1EE" w14:textId="77777777" w:rsidR="00FC0DC5" w:rsidRPr="00492B5B" w:rsidRDefault="00FC0DC5" w:rsidP="00B13618">
            <w:pPr>
              <w:pStyle w:val="BodyText"/>
              <w:jc w:val="center"/>
              <w:rPr>
                <w:i/>
              </w:rPr>
            </w:pPr>
          </w:p>
          <w:p w14:paraId="6B639DC7" w14:textId="77777777" w:rsidR="00FC0DC5" w:rsidRPr="00492B5B" w:rsidRDefault="00FC0DC5" w:rsidP="00B13618">
            <w:pPr>
              <w:pStyle w:val="BodyText"/>
              <w:jc w:val="center"/>
              <w:rPr>
                <w:i/>
              </w:rPr>
            </w:pPr>
            <w:r>
              <w:rPr>
                <w:i/>
              </w:rPr>
              <w:t>Duong</w:t>
            </w:r>
          </w:p>
        </w:tc>
        <w:tc>
          <w:tcPr>
            <w:tcW w:w="1334" w:type="dxa"/>
          </w:tcPr>
          <w:p w14:paraId="67A8BEB9" w14:textId="77777777" w:rsidR="00FC0DC5" w:rsidRPr="00492B5B" w:rsidRDefault="00FC0DC5" w:rsidP="00B13618">
            <w:pPr>
              <w:pStyle w:val="BodyText"/>
              <w:jc w:val="center"/>
              <w:rPr>
                <w:i/>
              </w:rPr>
            </w:pPr>
            <w:r>
              <w:t>10-Jun-23</w:t>
            </w:r>
          </w:p>
        </w:tc>
        <w:tc>
          <w:tcPr>
            <w:tcW w:w="828" w:type="dxa"/>
          </w:tcPr>
          <w:p w14:paraId="4FA99A8B" w14:textId="77777777" w:rsidR="00FC0DC5" w:rsidRPr="00492B5B" w:rsidRDefault="00FC0DC5" w:rsidP="00B13618">
            <w:pPr>
              <w:pStyle w:val="BodyText"/>
              <w:jc w:val="center"/>
              <w:rPr>
                <w:i/>
              </w:rPr>
            </w:pPr>
            <w:r w:rsidRPr="00492B5B">
              <w:rPr>
                <w:i/>
              </w:rPr>
              <w:t>1</w:t>
            </w:r>
          </w:p>
        </w:tc>
        <w:tc>
          <w:tcPr>
            <w:tcW w:w="1081" w:type="dxa"/>
          </w:tcPr>
          <w:p w14:paraId="389AB072" w14:textId="77777777" w:rsidR="00FC0DC5" w:rsidRPr="00492B5B" w:rsidRDefault="00FC0DC5" w:rsidP="00B13618">
            <w:pPr>
              <w:pStyle w:val="BodyText"/>
              <w:jc w:val="center"/>
              <w:rPr>
                <w:i/>
              </w:rPr>
            </w:pPr>
            <w:r>
              <w:rPr>
                <w:i/>
              </w:rPr>
              <w:t>An</w:t>
            </w:r>
          </w:p>
        </w:tc>
        <w:tc>
          <w:tcPr>
            <w:tcW w:w="1440" w:type="dxa"/>
          </w:tcPr>
          <w:p w14:paraId="216FD91C" w14:textId="77777777" w:rsidR="00FC0DC5" w:rsidRPr="00492B5B" w:rsidRDefault="00FC0DC5" w:rsidP="00B13618">
            <w:pPr>
              <w:pStyle w:val="BodyText"/>
              <w:jc w:val="center"/>
              <w:rPr>
                <w:i/>
              </w:rPr>
            </w:pPr>
            <w:r w:rsidRPr="00492B5B">
              <w:rPr>
                <w:i/>
              </w:rPr>
              <w:t>Completed</w:t>
            </w:r>
          </w:p>
        </w:tc>
      </w:tr>
      <w:tr w:rsidR="00FC0DC5" w:rsidRPr="00492B5B" w14:paraId="3B960CFE" w14:textId="77777777" w:rsidTr="00B13618">
        <w:trPr>
          <w:trHeight w:val="252"/>
        </w:trPr>
        <w:tc>
          <w:tcPr>
            <w:tcW w:w="632" w:type="dxa"/>
          </w:tcPr>
          <w:p w14:paraId="326EE8E0" w14:textId="77777777" w:rsidR="00FC0DC5" w:rsidRPr="00492B5B" w:rsidRDefault="00FC0DC5" w:rsidP="00B13618">
            <w:pPr>
              <w:pStyle w:val="BodyText"/>
              <w:rPr>
                <w:i/>
              </w:rPr>
            </w:pPr>
            <w:r w:rsidRPr="00492B5B">
              <w:rPr>
                <w:i/>
              </w:rPr>
              <w:t>2</w:t>
            </w:r>
          </w:p>
        </w:tc>
        <w:tc>
          <w:tcPr>
            <w:tcW w:w="2610" w:type="dxa"/>
          </w:tcPr>
          <w:p w14:paraId="63E8AF3E" w14:textId="77777777" w:rsidR="00FC0DC5" w:rsidRPr="00492B5B" w:rsidRDefault="00FC0DC5" w:rsidP="00B13618">
            <w:pPr>
              <w:pStyle w:val="BodyText"/>
              <w:rPr>
                <w:i/>
              </w:rPr>
            </w:pPr>
            <w:r w:rsidRPr="00492B5B">
              <w:rPr>
                <w:i/>
              </w:rPr>
              <w:t>Product</w:t>
            </w:r>
          </w:p>
        </w:tc>
        <w:tc>
          <w:tcPr>
            <w:tcW w:w="1261" w:type="dxa"/>
            <w:vMerge/>
            <w:tcBorders>
              <w:top w:val="nil"/>
            </w:tcBorders>
          </w:tcPr>
          <w:p w14:paraId="7097BD81" w14:textId="77777777" w:rsidR="00FC0DC5" w:rsidRPr="00492B5B" w:rsidRDefault="00FC0DC5" w:rsidP="00B13618">
            <w:pPr>
              <w:pStyle w:val="BodyText"/>
              <w:rPr>
                <w:i/>
              </w:rPr>
            </w:pPr>
          </w:p>
        </w:tc>
        <w:tc>
          <w:tcPr>
            <w:tcW w:w="1173" w:type="dxa"/>
            <w:vMerge/>
            <w:tcBorders>
              <w:top w:val="nil"/>
            </w:tcBorders>
          </w:tcPr>
          <w:p w14:paraId="084DF1DB" w14:textId="77777777" w:rsidR="00FC0DC5" w:rsidRPr="00492B5B" w:rsidRDefault="00FC0DC5" w:rsidP="00B13618">
            <w:pPr>
              <w:pStyle w:val="BodyText"/>
              <w:rPr>
                <w:i/>
              </w:rPr>
            </w:pPr>
          </w:p>
        </w:tc>
        <w:tc>
          <w:tcPr>
            <w:tcW w:w="1334" w:type="dxa"/>
          </w:tcPr>
          <w:p w14:paraId="314418EE" w14:textId="77777777" w:rsidR="00FC0DC5" w:rsidRPr="00492B5B" w:rsidRDefault="00FC0DC5" w:rsidP="00B13618">
            <w:pPr>
              <w:pStyle w:val="BodyText"/>
              <w:jc w:val="center"/>
              <w:rPr>
                <w:i/>
              </w:rPr>
            </w:pPr>
            <w:r>
              <w:t>11-Jun-23</w:t>
            </w:r>
          </w:p>
        </w:tc>
        <w:tc>
          <w:tcPr>
            <w:tcW w:w="828" w:type="dxa"/>
          </w:tcPr>
          <w:p w14:paraId="1C7D290C" w14:textId="77777777" w:rsidR="00FC0DC5" w:rsidRPr="00492B5B" w:rsidRDefault="00FC0DC5" w:rsidP="00B13618">
            <w:pPr>
              <w:pStyle w:val="BodyText"/>
              <w:jc w:val="center"/>
              <w:rPr>
                <w:i/>
              </w:rPr>
            </w:pPr>
            <w:r>
              <w:rPr>
                <w:i/>
              </w:rPr>
              <w:t>2</w:t>
            </w:r>
          </w:p>
        </w:tc>
        <w:tc>
          <w:tcPr>
            <w:tcW w:w="1081" w:type="dxa"/>
          </w:tcPr>
          <w:p w14:paraId="089C68E3" w14:textId="77777777" w:rsidR="00FC0DC5" w:rsidRPr="00492B5B" w:rsidRDefault="00FC0DC5" w:rsidP="00B13618">
            <w:pPr>
              <w:pStyle w:val="BodyText"/>
              <w:jc w:val="center"/>
              <w:rPr>
                <w:i/>
              </w:rPr>
            </w:pPr>
            <w:r>
              <w:rPr>
                <w:i/>
              </w:rPr>
              <w:t>An</w:t>
            </w:r>
          </w:p>
        </w:tc>
        <w:tc>
          <w:tcPr>
            <w:tcW w:w="1440" w:type="dxa"/>
          </w:tcPr>
          <w:p w14:paraId="7370706D" w14:textId="77777777" w:rsidR="00FC0DC5" w:rsidRPr="00492B5B" w:rsidRDefault="00FC0DC5" w:rsidP="00B13618">
            <w:pPr>
              <w:pStyle w:val="BodyText"/>
              <w:jc w:val="center"/>
              <w:rPr>
                <w:i/>
              </w:rPr>
            </w:pPr>
            <w:r w:rsidRPr="00492B5B">
              <w:rPr>
                <w:i/>
              </w:rPr>
              <w:t>Completed</w:t>
            </w:r>
          </w:p>
        </w:tc>
      </w:tr>
      <w:tr w:rsidR="00FC0DC5" w:rsidRPr="00492B5B" w14:paraId="2675C56A" w14:textId="77777777" w:rsidTr="00B13618">
        <w:trPr>
          <w:trHeight w:val="254"/>
        </w:trPr>
        <w:tc>
          <w:tcPr>
            <w:tcW w:w="632" w:type="dxa"/>
          </w:tcPr>
          <w:p w14:paraId="067D4ECF" w14:textId="77777777" w:rsidR="00FC0DC5" w:rsidRPr="00492B5B" w:rsidRDefault="00FC0DC5" w:rsidP="00B13618">
            <w:pPr>
              <w:pStyle w:val="BodyText"/>
              <w:rPr>
                <w:i/>
              </w:rPr>
            </w:pPr>
            <w:r w:rsidRPr="00492B5B">
              <w:rPr>
                <w:i/>
              </w:rPr>
              <w:t>3</w:t>
            </w:r>
          </w:p>
        </w:tc>
        <w:tc>
          <w:tcPr>
            <w:tcW w:w="2610" w:type="dxa"/>
          </w:tcPr>
          <w:p w14:paraId="10450935" w14:textId="77777777" w:rsidR="00FC0DC5" w:rsidRPr="00492B5B" w:rsidRDefault="00FC0DC5" w:rsidP="00B13618">
            <w:pPr>
              <w:pStyle w:val="BodyText"/>
              <w:rPr>
                <w:i/>
              </w:rPr>
            </w:pPr>
            <w:r w:rsidRPr="00492B5B">
              <w:rPr>
                <w:i/>
              </w:rPr>
              <w:t>Compare</w:t>
            </w:r>
          </w:p>
        </w:tc>
        <w:tc>
          <w:tcPr>
            <w:tcW w:w="1261" w:type="dxa"/>
            <w:vMerge/>
            <w:tcBorders>
              <w:top w:val="nil"/>
            </w:tcBorders>
          </w:tcPr>
          <w:p w14:paraId="437EFDF6" w14:textId="77777777" w:rsidR="00FC0DC5" w:rsidRPr="00492B5B" w:rsidRDefault="00FC0DC5" w:rsidP="00B13618">
            <w:pPr>
              <w:pStyle w:val="BodyText"/>
              <w:rPr>
                <w:i/>
              </w:rPr>
            </w:pPr>
          </w:p>
        </w:tc>
        <w:tc>
          <w:tcPr>
            <w:tcW w:w="1173" w:type="dxa"/>
            <w:vMerge/>
            <w:tcBorders>
              <w:top w:val="nil"/>
            </w:tcBorders>
          </w:tcPr>
          <w:p w14:paraId="79E199AF" w14:textId="77777777" w:rsidR="00FC0DC5" w:rsidRPr="00492B5B" w:rsidRDefault="00FC0DC5" w:rsidP="00B13618">
            <w:pPr>
              <w:pStyle w:val="BodyText"/>
              <w:rPr>
                <w:i/>
              </w:rPr>
            </w:pPr>
          </w:p>
        </w:tc>
        <w:tc>
          <w:tcPr>
            <w:tcW w:w="1334" w:type="dxa"/>
          </w:tcPr>
          <w:p w14:paraId="5ED1CE2D" w14:textId="77777777" w:rsidR="00FC0DC5" w:rsidRPr="00492B5B" w:rsidRDefault="00FC0DC5" w:rsidP="00B13618">
            <w:pPr>
              <w:pStyle w:val="BodyText"/>
              <w:jc w:val="center"/>
              <w:rPr>
                <w:i/>
              </w:rPr>
            </w:pPr>
            <w:r>
              <w:t>13-Jun-23</w:t>
            </w:r>
          </w:p>
        </w:tc>
        <w:tc>
          <w:tcPr>
            <w:tcW w:w="828" w:type="dxa"/>
          </w:tcPr>
          <w:p w14:paraId="31DF7B13" w14:textId="77777777" w:rsidR="00FC0DC5" w:rsidRPr="00492B5B" w:rsidRDefault="00FC0DC5" w:rsidP="00B13618">
            <w:pPr>
              <w:pStyle w:val="BodyText"/>
              <w:jc w:val="center"/>
              <w:rPr>
                <w:i/>
              </w:rPr>
            </w:pPr>
            <w:r>
              <w:rPr>
                <w:i/>
              </w:rPr>
              <w:t>3</w:t>
            </w:r>
          </w:p>
        </w:tc>
        <w:tc>
          <w:tcPr>
            <w:tcW w:w="1081" w:type="dxa"/>
          </w:tcPr>
          <w:p w14:paraId="658162DD" w14:textId="77777777" w:rsidR="00FC0DC5" w:rsidRPr="00492B5B" w:rsidRDefault="00FC0DC5" w:rsidP="00B13618">
            <w:pPr>
              <w:pStyle w:val="BodyText"/>
              <w:jc w:val="center"/>
              <w:rPr>
                <w:i/>
              </w:rPr>
            </w:pPr>
            <w:r>
              <w:rPr>
                <w:i/>
              </w:rPr>
              <w:t>Duong</w:t>
            </w:r>
          </w:p>
        </w:tc>
        <w:tc>
          <w:tcPr>
            <w:tcW w:w="1440" w:type="dxa"/>
          </w:tcPr>
          <w:p w14:paraId="2FBAA5C2" w14:textId="77777777" w:rsidR="00FC0DC5" w:rsidRPr="00492B5B" w:rsidRDefault="00FC0DC5" w:rsidP="00B13618">
            <w:pPr>
              <w:pStyle w:val="BodyText"/>
              <w:jc w:val="center"/>
              <w:rPr>
                <w:i/>
              </w:rPr>
            </w:pPr>
            <w:r w:rsidRPr="00492B5B">
              <w:rPr>
                <w:i/>
              </w:rPr>
              <w:t>Completed</w:t>
            </w:r>
          </w:p>
        </w:tc>
      </w:tr>
      <w:tr w:rsidR="00FC0DC5" w:rsidRPr="00492B5B" w14:paraId="4A6AB192" w14:textId="77777777" w:rsidTr="00B13618">
        <w:trPr>
          <w:trHeight w:val="254"/>
        </w:trPr>
        <w:tc>
          <w:tcPr>
            <w:tcW w:w="632" w:type="dxa"/>
          </w:tcPr>
          <w:p w14:paraId="0F23475B" w14:textId="77777777" w:rsidR="00FC0DC5" w:rsidRPr="00492B5B" w:rsidRDefault="00FC0DC5" w:rsidP="00B13618">
            <w:pPr>
              <w:pStyle w:val="BodyText"/>
              <w:rPr>
                <w:i/>
              </w:rPr>
            </w:pPr>
            <w:r w:rsidRPr="00492B5B">
              <w:rPr>
                <w:i/>
              </w:rPr>
              <w:t>4</w:t>
            </w:r>
          </w:p>
        </w:tc>
        <w:tc>
          <w:tcPr>
            <w:tcW w:w="2610" w:type="dxa"/>
          </w:tcPr>
          <w:p w14:paraId="57752B59" w14:textId="77777777" w:rsidR="00FC0DC5" w:rsidRPr="00492B5B" w:rsidRDefault="00FC0DC5" w:rsidP="00B13618">
            <w:pPr>
              <w:pStyle w:val="BodyText"/>
              <w:rPr>
                <w:i/>
              </w:rPr>
            </w:pPr>
            <w:r>
              <w:rPr>
                <w:i/>
              </w:rPr>
              <w:t>About Us</w:t>
            </w:r>
          </w:p>
        </w:tc>
        <w:tc>
          <w:tcPr>
            <w:tcW w:w="1261" w:type="dxa"/>
            <w:vMerge/>
            <w:tcBorders>
              <w:top w:val="nil"/>
            </w:tcBorders>
          </w:tcPr>
          <w:p w14:paraId="450CE580" w14:textId="77777777" w:rsidR="00FC0DC5" w:rsidRPr="00492B5B" w:rsidRDefault="00FC0DC5" w:rsidP="00B13618">
            <w:pPr>
              <w:pStyle w:val="BodyText"/>
              <w:rPr>
                <w:i/>
              </w:rPr>
            </w:pPr>
          </w:p>
        </w:tc>
        <w:tc>
          <w:tcPr>
            <w:tcW w:w="1173" w:type="dxa"/>
            <w:vMerge/>
            <w:tcBorders>
              <w:top w:val="nil"/>
            </w:tcBorders>
          </w:tcPr>
          <w:p w14:paraId="1ACD361F" w14:textId="77777777" w:rsidR="00FC0DC5" w:rsidRPr="00492B5B" w:rsidRDefault="00FC0DC5" w:rsidP="00B13618">
            <w:pPr>
              <w:pStyle w:val="BodyText"/>
              <w:rPr>
                <w:i/>
              </w:rPr>
            </w:pPr>
          </w:p>
        </w:tc>
        <w:tc>
          <w:tcPr>
            <w:tcW w:w="1334" w:type="dxa"/>
          </w:tcPr>
          <w:p w14:paraId="4DA1F5D6" w14:textId="77777777" w:rsidR="00FC0DC5" w:rsidRPr="00492B5B" w:rsidRDefault="00FC0DC5" w:rsidP="00B13618">
            <w:pPr>
              <w:pStyle w:val="BodyText"/>
              <w:jc w:val="center"/>
              <w:rPr>
                <w:i/>
              </w:rPr>
            </w:pPr>
            <w:r>
              <w:t>16-Jun-23</w:t>
            </w:r>
          </w:p>
        </w:tc>
        <w:tc>
          <w:tcPr>
            <w:tcW w:w="828" w:type="dxa"/>
          </w:tcPr>
          <w:p w14:paraId="596103E2" w14:textId="77777777" w:rsidR="00FC0DC5" w:rsidRPr="00492B5B" w:rsidRDefault="00FC0DC5" w:rsidP="00B13618">
            <w:pPr>
              <w:pStyle w:val="BodyText"/>
              <w:jc w:val="center"/>
              <w:rPr>
                <w:i/>
              </w:rPr>
            </w:pPr>
            <w:r>
              <w:rPr>
                <w:i/>
              </w:rPr>
              <w:t>1</w:t>
            </w:r>
          </w:p>
        </w:tc>
        <w:tc>
          <w:tcPr>
            <w:tcW w:w="1081" w:type="dxa"/>
          </w:tcPr>
          <w:p w14:paraId="79DED994" w14:textId="77777777" w:rsidR="00FC0DC5" w:rsidRPr="00492B5B" w:rsidRDefault="00FC0DC5" w:rsidP="00B13618">
            <w:pPr>
              <w:pStyle w:val="BodyText"/>
              <w:jc w:val="center"/>
              <w:rPr>
                <w:i/>
              </w:rPr>
            </w:pPr>
            <w:r>
              <w:rPr>
                <w:i/>
              </w:rPr>
              <w:t>Phung</w:t>
            </w:r>
          </w:p>
        </w:tc>
        <w:tc>
          <w:tcPr>
            <w:tcW w:w="1440" w:type="dxa"/>
          </w:tcPr>
          <w:p w14:paraId="754DF2DB" w14:textId="77777777" w:rsidR="00FC0DC5" w:rsidRPr="00492B5B" w:rsidRDefault="00FC0DC5" w:rsidP="00B13618">
            <w:pPr>
              <w:pStyle w:val="BodyText"/>
              <w:jc w:val="center"/>
              <w:rPr>
                <w:i/>
              </w:rPr>
            </w:pPr>
            <w:r w:rsidRPr="00492B5B">
              <w:rPr>
                <w:i/>
              </w:rPr>
              <w:t>Completed</w:t>
            </w:r>
          </w:p>
        </w:tc>
      </w:tr>
      <w:tr w:rsidR="00FC0DC5" w:rsidRPr="00492B5B" w14:paraId="3766E08C" w14:textId="77777777" w:rsidTr="00B13618">
        <w:trPr>
          <w:trHeight w:val="251"/>
        </w:trPr>
        <w:tc>
          <w:tcPr>
            <w:tcW w:w="632" w:type="dxa"/>
          </w:tcPr>
          <w:p w14:paraId="7A2B0B2C" w14:textId="77777777" w:rsidR="00FC0DC5" w:rsidRPr="00492B5B" w:rsidRDefault="00FC0DC5" w:rsidP="00B13618">
            <w:pPr>
              <w:pStyle w:val="BodyText"/>
              <w:rPr>
                <w:i/>
              </w:rPr>
            </w:pPr>
            <w:r w:rsidRPr="00492B5B">
              <w:rPr>
                <w:i/>
              </w:rPr>
              <w:t>5</w:t>
            </w:r>
          </w:p>
        </w:tc>
        <w:tc>
          <w:tcPr>
            <w:tcW w:w="2610" w:type="dxa"/>
          </w:tcPr>
          <w:p w14:paraId="60588EB8" w14:textId="77777777" w:rsidR="00FC0DC5" w:rsidRPr="00492B5B" w:rsidRDefault="00FC0DC5" w:rsidP="00B13618">
            <w:pPr>
              <w:pStyle w:val="BodyText"/>
              <w:rPr>
                <w:i/>
              </w:rPr>
            </w:pPr>
            <w:r>
              <w:rPr>
                <w:i/>
              </w:rPr>
              <w:t>Contact</w:t>
            </w:r>
          </w:p>
        </w:tc>
        <w:tc>
          <w:tcPr>
            <w:tcW w:w="1261" w:type="dxa"/>
            <w:vMerge/>
            <w:tcBorders>
              <w:top w:val="nil"/>
            </w:tcBorders>
          </w:tcPr>
          <w:p w14:paraId="40680CE0" w14:textId="77777777" w:rsidR="00FC0DC5" w:rsidRPr="00492B5B" w:rsidRDefault="00FC0DC5" w:rsidP="00B13618">
            <w:pPr>
              <w:pStyle w:val="BodyText"/>
              <w:rPr>
                <w:i/>
              </w:rPr>
            </w:pPr>
          </w:p>
        </w:tc>
        <w:tc>
          <w:tcPr>
            <w:tcW w:w="1173" w:type="dxa"/>
            <w:vMerge/>
            <w:tcBorders>
              <w:top w:val="nil"/>
            </w:tcBorders>
          </w:tcPr>
          <w:p w14:paraId="72C2B3A8" w14:textId="77777777" w:rsidR="00FC0DC5" w:rsidRPr="00492B5B" w:rsidRDefault="00FC0DC5" w:rsidP="00B13618">
            <w:pPr>
              <w:pStyle w:val="BodyText"/>
              <w:rPr>
                <w:i/>
              </w:rPr>
            </w:pPr>
          </w:p>
        </w:tc>
        <w:tc>
          <w:tcPr>
            <w:tcW w:w="1334" w:type="dxa"/>
          </w:tcPr>
          <w:p w14:paraId="32731C68" w14:textId="77777777" w:rsidR="00FC0DC5" w:rsidRPr="00492B5B" w:rsidRDefault="00FC0DC5" w:rsidP="00B13618">
            <w:pPr>
              <w:pStyle w:val="BodyText"/>
              <w:jc w:val="center"/>
              <w:rPr>
                <w:i/>
              </w:rPr>
            </w:pPr>
            <w:r>
              <w:t>17-Jun-23</w:t>
            </w:r>
          </w:p>
        </w:tc>
        <w:tc>
          <w:tcPr>
            <w:tcW w:w="828" w:type="dxa"/>
          </w:tcPr>
          <w:p w14:paraId="05159CAC" w14:textId="77777777" w:rsidR="00FC0DC5" w:rsidRPr="00492B5B" w:rsidRDefault="00FC0DC5" w:rsidP="00B13618">
            <w:pPr>
              <w:pStyle w:val="BodyText"/>
              <w:jc w:val="center"/>
              <w:rPr>
                <w:i/>
              </w:rPr>
            </w:pPr>
            <w:r>
              <w:rPr>
                <w:i/>
              </w:rPr>
              <w:t>1</w:t>
            </w:r>
          </w:p>
        </w:tc>
        <w:tc>
          <w:tcPr>
            <w:tcW w:w="1081" w:type="dxa"/>
          </w:tcPr>
          <w:p w14:paraId="292832A0" w14:textId="77777777" w:rsidR="00FC0DC5" w:rsidRPr="00492B5B" w:rsidRDefault="00FC0DC5" w:rsidP="00B13618">
            <w:pPr>
              <w:pStyle w:val="BodyText"/>
              <w:jc w:val="center"/>
              <w:rPr>
                <w:i/>
              </w:rPr>
            </w:pPr>
            <w:r>
              <w:rPr>
                <w:i/>
              </w:rPr>
              <w:t>Duong</w:t>
            </w:r>
          </w:p>
        </w:tc>
        <w:tc>
          <w:tcPr>
            <w:tcW w:w="1440" w:type="dxa"/>
          </w:tcPr>
          <w:p w14:paraId="062AEA30" w14:textId="77777777" w:rsidR="00FC0DC5" w:rsidRPr="00492B5B" w:rsidRDefault="00FC0DC5" w:rsidP="00B13618">
            <w:pPr>
              <w:pStyle w:val="BodyText"/>
              <w:jc w:val="center"/>
              <w:rPr>
                <w:i/>
              </w:rPr>
            </w:pPr>
            <w:r w:rsidRPr="00492B5B">
              <w:rPr>
                <w:i/>
              </w:rPr>
              <w:t>Completed</w:t>
            </w:r>
          </w:p>
        </w:tc>
      </w:tr>
      <w:tr w:rsidR="00FC0DC5" w:rsidRPr="00492B5B" w14:paraId="3E3A44D0" w14:textId="77777777" w:rsidTr="00B13618">
        <w:trPr>
          <w:trHeight w:val="277"/>
        </w:trPr>
        <w:tc>
          <w:tcPr>
            <w:tcW w:w="632" w:type="dxa"/>
          </w:tcPr>
          <w:p w14:paraId="00C11BAD" w14:textId="77777777" w:rsidR="00FC0DC5" w:rsidRPr="00492B5B" w:rsidRDefault="00FC0DC5" w:rsidP="00B13618">
            <w:pPr>
              <w:pStyle w:val="BodyText"/>
              <w:rPr>
                <w:i/>
              </w:rPr>
            </w:pPr>
            <w:r>
              <w:rPr>
                <w:i/>
              </w:rPr>
              <w:t>6</w:t>
            </w:r>
          </w:p>
        </w:tc>
        <w:tc>
          <w:tcPr>
            <w:tcW w:w="2610" w:type="dxa"/>
          </w:tcPr>
          <w:p w14:paraId="0B4F73E6" w14:textId="77777777" w:rsidR="00FC0DC5" w:rsidRPr="00492B5B" w:rsidRDefault="00FC0DC5" w:rsidP="00B13618">
            <w:pPr>
              <w:pStyle w:val="BodyText"/>
              <w:rPr>
                <w:i/>
              </w:rPr>
            </w:pPr>
            <w:r w:rsidRPr="00492B5B">
              <w:rPr>
                <w:i/>
              </w:rPr>
              <w:t>JavaScript Description</w:t>
            </w:r>
          </w:p>
        </w:tc>
        <w:tc>
          <w:tcPr>
            <w:tcW w:w="1261" w:type="dxa"/>
            <w:vMerge/>
            <w:tcBorders>
              <w:top w:val="nil"/>
            </w:tcBorders>
          </w:tcPr>
          <w:p w14:paraId="021DECF1" w14:textId="77777777" w:rsidR="00FC0DC5" w:rsidRPr="00492B5B" w:rsidRDefault="00FC0DC5" w:rsidP="00B13618">
            <w:pPr>
              <w:pStyle w:val="BodyText"/>
              <w:rPr>
                <w:i/>
              </w:rPr>
            </w:pPr>
          </w:p>
        </w:tc>
        <w:tc>
          <w:tcPr>
            <w:tcW w:w="1173" w:type="dxa"/>
            <w:vMerge/>
            <w:tcBorders>
              <w:top w:val="nil"/>
            </w:tcBorders>
          </w:tcPr>
          <w:p w14:paraId="511782DF" w14:textId="77777777" w:rsidR="00FC0DC5" w:rsidRPr="00492B5B" w:rsidRDefault="00FC0DC5" w:rsidP="00B13618">
            <w:pPr>
              <w:pStyle w:val="BodyText"/>
              <w:rPr>
                <w:i/>
              </w:rPr>
            </w:pPr>
          </w:p>
        </w:tc>
        <w:tc>
          <w:tcPr>
            <w:tcW w:w="1334" w:type="dxa"/>
          </w:tcPr>
          <w:p w14:paraId="0E0498BF" w14:textId="77777777" w:rsidR="00FC0DC5" w:rsidRPr="00492B5B" w:rsidRDefault="00FC0DC5" w:rsidP="00B13618">
            <w:pPr>
              <w:pStyle w:val="BodyText"/>
              <w:jc w:val="center"/>
              <w:rPr>
                <w:i/>
              </w:rPr>
            </w:pPr>
            <w:r>
              <w:t>18-Jun-23</w:t>
            </w:r>
          </w:p>
        </w:tc>
        <w:tc>
          <w:tcPr>
            <w:tcW w:w="828" w:type="dxa"/>
          </w:tcPr>
          <w:p w14:paraId="61647D26" w14:textId="77777777" w:rsidR="00FC0DC5" w:rsidRPr="00492B5B" w:rsidRDefault="00FC0DC5" w:rsidP="00B13618">
            <w:pPr>
              <w:pStyle w:val="BodyText"/>
              <w:jc w:val="center"/>
              <w:rPr>
                <w:i/>
              </w:rPr>
            </w:pPr>
            <w:r>
              <w:rPr>
                <w:i/>
              </w:rPr>
              <w:t>2</w:t>
            </w:r>
          </w:p>
        </w:tc>
        <w:tc>
          <w:tcPr>
            <w:tcW w:w="1081" w:type="dxa"/>
          </w:tcPr>
          <w:p w14:paraId="6722099F" w14:textId="77777777" w:rsidR="00FC0DC5" w:rsidRPr="00492B5B" w:rsidRDefault="00FC0DC5" w:rsidP="00B13618">
            <w:pPr>
              <w:pStyle w:val="BodyText"/>
              <w:jc w:val="center"/>
              <w:rPr>
                <w:i/>
              </w:rPr>
            </w:pPr>
            <w:r>
              <w:rPr>
                <w:i/>
              </w:rPr>
              <w:t>Duong</w:t>
            </w:r>
          </w:p>
        </w:tc>
        <w:tc>
          <w:tcPr>
            <w:tcW w:w="1440" w:type="dxa"/>
          </w:tcPr>
          <w:p w14:paraId="1FD80B67" w14:textId="77777777" w:rsidR="00FC0DC5" w:rsidRPr="00492B5B" w:rsidRDefault="00FC0DC5" w:rsidP="00B13618">
            <w:pPr>
              <w:pStyle w:val="BodyText"/>
              <w:jc w:val="center"/>
              <w:rPr>
                <w:i/>
              </w:rPr>
            </w:pPr>
            <w:r w:rsidRPr="00492B5B">
              <w:rPr>
                <w:i/>
              </w:rPr>
              <w:t>Completed</w:t>
            </w:r>
          </w:p>
        </w:tc>
      </w:tr>
      <w:tr w:rsidR="00FC0DC5" w:rsidRPr="00492B5B" w14:paraId="38520F09" w14:textId="77777777" w:rsidTr="00B13618">
        <w:trPr>
          <w:trHeight w:val="278"/>
        </w:trPr>
        <w:tc>
          <w:tcPr>
            <w:tcW w:w="632" w:type="dxa"/>
          </w:tcPr>
          <w:p w14:paraId="5C6EA399" w14:textId="77777777" w:rsidR="00FC0DC5" w:rsidRPr="00492B5B" w:rsidRDefault="00FC0DC5" w:rsidP="00B13618">
            <w:pPr>
              <w:pStyle w:val="BodyText"/>
              <w:rPr>
                <w:i/>
              </w:rPr>
            </w:pPr>
            <w:r>
              <w:rPr>
                <w:i/>
              </w:rPr>
              <w:t>7</w:t>
            </w:r>
          </w:p>
        </w:tc>
        <w:tc>
          <w:tcPr>
            <w:tcW w:w="2610" w:type="dxa"/>
          </w:tcPr>
          <w:p w14:paraId="1B86FBBA" w14:textId="77777777" w:rsidR="00FC0DC5" w:rsidRPr="00492B5B" w:rsidRDefault="00FC0DC5" w:rsidP="00B13618">
            <w:pPr>
              <w:pStyle w:val="BodyText"/>
              <w:rPr>
                <w:i/>
              </w:rPr>
            </w:pPr>
            <w:r w:rsidRPr="00492B5B">
              <w:rPr>
                <w:i/>
              </w:rPr>
              <w:t>User Guide</w:t>
            </w:r>
          </w:p>
        </w:tc>
        <w:tc>
          <w:tcPr>
            <w:tcW w:w="1261" w:type="dxa"/>
            <w:vMerge/>
            <w:tcBorders>
              <w:top w:val="nil"/>
            </w:tcBorders>
          </w:tcPr>
          <w:p w14:paraId="2473CB90" w14:textId="77777777" w:rsidR="00FC0DC5" w:rsidRPr="00492B5B" w:rsidRDefault="00FC0DC5" w:rsidP="00B13618">
            <w:pPr>
              <w:pStyle w:val="BodyText"/>
              <w:rPr>
                <w:i/>
              </w:rPr>
            </w:pPr>
          </w:p>
        </w:tc>
        <w:tc>
          <w:tcPr>
            <w:tcW w:w="1173" w:type="dxa"/>
            <w:vMerge/>
            <w:tcBorders>
              <w:top w:val="nil"/>
            </w:tcBorders>
          </w:tcPr>
          <w:p w14:paraId="0955279C" w14:textId="77777777" w:rsidR="00FC0DC5" w:rsidRPr="00492B5B" w:rsidRDefault="00FC0DC5" w:rsidP="00B13618">
            <w:pPr>
              <w:pStyle w:val="BodyText"/>
              <w:rPr>
                <w:i/>
              </w:rPr>
            </w:pPr>
          </w:p>
        </w:tc>
        <w:tc>
          <w:tcPr>
            <w:tcW w:w="1334" w:type="dxa"/>
          </w:tcPr>
          <w:p w14:paraId="22DD4C69" w14:textId="77777777" w:rsidR="00FC0DC5" w:rsidRPr="00492B5B" w:rsidRDefault="00FC0DC5" w:rsidP="00B13618">
            <w:pPr>
              <w:pStyle w:val="BodyText"/>
              <w:jc w:val="center"/>
              <w:rPr>
                <w:i/>
              </w:rPr>
            </w:pPr>
            <w:r>
              <w:t>20-Jun-23</w:t>
            </w:r>
          </w:p>
        </w:tc>
        <w:tc>
          <w:tcPr>
            <w:tcW w:w="828" w:type="dxa"/>
          </w:tcPr>
          <w:p w14:paraId="1EC92F97" w14:textId="77777777" w:rsidR="00FC0DC5" w:rsidRPr="00492B5B" w:rsidRDefault="00FC0DC5" w:rsidP="00B13618">
            <w:pPr>
              <w:pStyle w:val="BodyText"/>
              <w:jc w:val="center"/>
              <w:rPr>
                <w:i/>
              </w:rPr>
            </w:pPr>
            <w:r w:rsidRPr="00492B5B">
              <w:rPr>
                <w:i/>
              </w:rPr>
              <w:t>1</w:t>
            </w:r>
          </w:p>
        </w:tc>
        <w:tc>
          <w:tcPr>
            <w:tcW w:w="1081" w:type="dxa"/>
          </w:tcPr>
          <w:p w14:paraId="2733665C" w14:textId="77777777" w:rsidR="00FC0DC5" w:rsidRPr="00492B5B" w:rsidRDefault="00FC0DC5" w:rsidP="00B13618">
            <w:pPr>
              <w:pStyle w:val="BodyText"/>
              <w:jc w:val="center"/>
              <w:rPr>
                <w:i/>
              </w:rPr>
            </w:pPr>
            <w:r>
              <w:rPr>
                <w:i/>
              </w:rPr>
              <w:t>Phung</w:t>
            </w:r>
          </w:p>
        </w:tc>
        <w:tc>
          <w:tcPr>
            <w:tcW w:w="1440" w:type="dxa"/>
          </w:tcPr>
          <w:p w14:paraId="79EA9B3B" w14:textId="77777777" w:rsidR="00FC0DC5" w:rsidRPr="00492B5B" w:rsidRDefault="00FC0DC5" w:rsidP="00B13618">
            <w:pPr>
              <w:pStyle w:val="BodyText"/>
              <w:jc w:val="center"/>
              <w:rPr>
                <w:i/>
              </w:rPr>
            </w:pPr>
            <w:r w:rsidRPr="00492B5B">
              <w:rPr>
                <w:i/>
              </w:rPr>
              <w:t>Completed</w:t>
            </w:r>
          </w:p>
        </w:tc>
      </w:tr>
    </w:tbl>
    <w:p w14:paraId="3F1795A0" w14:textId="77777777" w:rsidR="00FC0DC5" w:rsidRDefault="00FC0DC5" w:rsidP="00FC0DC5">
      <w:pPr>
        <w:pStyle w:val="BodyText"/>
        <w:rPr>
          <w:i/>
        </w:rPr>
      </w:pPr>
    </w:p>
    <w:p w14:paraId="06D3EE4D" w14:textId="77777777" w:rsidR="00FC0DC5" w:rsidRDefault="00FC0DC5" w:rsidP="00FC0DC5">
      <w:pPr>
        <w:pStyle w:val="BodyText"/>
        <w:rPr>
          <w:i/>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FC0DC5" w14:paraId="6EE86D89" w14:textId="77777777" w:rsidTr="00B13618">
        <w:trPr>
          <w:trHeight w:val="433"/>
        </w:trPr>
        <w:tc>
          <w:tcPr>
            <w:tcW w:w="10353" w:type="dxa"/>
            <w:gridSpan w:val="2"/>
          </w:tcPr>
          <w:p w14:paraId="0B69A4EA" w14:textId="77777777" w:rsidR="00FC0DC5" w:rsidRDefault="00FC0DC5" w:rsidP="00B13618">
            <w:pPr>
              <w:pStyle w:val="TableParagraph"/>
              <w:ind w:left="107"/>
              <w:rPr>
                <w:b/>
              </w:rPr>
            </w:pPr>
            <w:r>
              <w:rPr>
                <w:b/>
              </w:rPr>
              <w:t>Date:</w:t>
            </w:r>
          </w:p>
        </w:tc>
      </w:tr>
      <w:tr w:rsidR="00FC0DC5" w14:paraId="63EEF1AD" w14:textId="77777777" w:rsidTr="00B13618">
        <w:trPr>
          <w:trHeight w:val="3031"/>
        </w:trPr>
        <w:tc>
          <w:tcPr>
            <w:tcW w:w="5041" w:type="dxa"/>
          </w:tcPr>
          <w:p w14:paraId="65BF1A60" w14:textId="77777777" w:rsidR="00FC0DC5" w:rsidRDefault="00FC0DC5" w:rsidP="00B13618">
            <w:pPr>
              <w:pStyle w:val="TableParagraph"/>
              <w:ind w:left="107"/>
            </w:pPr>
            <w:r>
              <w:t>Signature of Instructor:</w:t>
            </w:r>
          </w:p>
          <w:p w14:paraId="6F63CD95" w14:textId="77777777" w:rsidR="00FC0DC5" w:rsidRDefault="00FC0DC5" w:rsidP="00B13618">
            <w:pPr>
              <w:pStyle w:val="TableParagraph"/>
              <w:rPr>
                <w:rFonts w:ascii="Times New Roman"/>
                <w:sz w:val="24"/>
              </w:rPr>
            </w:pPr>
          </w:p>
          <w:p w14:paraId="62D2BEDE" w14:textId="77777777" w:rsidR="00FC0DC5" w:rsidRDefault="00FC0DC5" w:rsidP="00B13618">
            <w:pPr>
              <w:pStyle w:val="TableParagraph"/>
              <w:rPr>
                <w:rFonts w:ascii="Times New Roman"/>
                <w:sz w:val="24"/>
              </w:rPr>
            </w:pPr>
          </w:p>
          <w:p w14:paraId="49F140A9" w14:textId="77777777" w:rsidR="00FC0DC5" w:rsidRDefault="00FC0DC5" w:rsidP="00B13618">
            <w:pPr>
              <w:pStyle w:val="TableParagraph"/>
              <w:rPr>
                <w:rFonts w:ascii="Times New Roman"/>
                <w:sz w:val="24"/>
              </w:rPr>
            </w:pPr>
          </w:p>
          <w:p w14:paraId="474A7075" w14:textId="77777777" w:rsidR="00FC0DC5" w:rsidRDefault="00FC0DC5" w:rsidP="00B13618">
            <w:pPr>
              <w:pStyle w:val="TableParagraph"/>
              <w:rPr>
                <w:rFonts w:ascii="Times New Roman"/>
                <w:sz w:val="24"/>
              </w:rPr>
            </w:pPr>
          </w:p>
          <w:p w14:paraId="0DC902E9" w14:textId="77777777" w:rsidR="00FC0DC5" w:rsidRDefault="00FC0DC5" w:rsidP="00B13618">
            <w:pPr>
              <w:pStyle w:val="TableParagraph"/>
              <w:rPr>
                <w:rFonts w:ascii="Times New Roman"/>
                <w:sz w:val="24"/>
              </w:rPr>
            </w:pPr>
          </w:p>
          <w:p w14:paraId="73816647" w14:textId="77777777" w:rsidR="00FC0DC5" w:rsidRDefault="00FC0DC5" w:rsidP="00B13618">
            <w:pPr>
              <w:pStyle w:val="TableParagraph"/>
              <w:rPr>
                <w:rFonts w:ascii="Times New Roman"/>
                <w:sz w:val="24"/>
              </w:rPr>
            </w:pPr>
          </w:p>
          <w:p w14:paraId="463DB67E" w14:textId="77777777" w:rsidR="00FC0DC5" w:rsidRDefault="00FC0DC5" w:rsidP="00B13618">
            <w:pPr>
              <w:pStyle w:val="TableParagraph"/>
              <w:rPr>
                <w:rFonts w:ascii="Times New Roman"/>
                <w:sz w:val="24"/>
              </w:rPr>
            </w:pPr>
          </w:p>
          <w:p w14:paraId="488ECDA0" w14:textId="77777777" w:rsidR="00FC0DC5" w:rsidRDefault="00FC0DC5" w:rsidP="00B13618">
            <w:pPr>
              <w:pStyle w:val="TableParagraph"/>
              <w:rPr>
                <w:rFonts w:ascii="Times New Roman"/>
                <w:sz w:val="24"/>
              </w:rPr>
            </w:pPr>
          </w:p>
          <w:p w14:paraId="29734267" w14:textId="77777777" w:rsidR="00FC0DC5" w:rsidRDefault="00FC0DC5" w:rsidP="00B13618">
            <w:pPr>
              <w:pStyle w:val="TableParagraph"/>
              <w:spacing w:before="138"/>
              <w:ind w:left="107"/>
              <w:rPr>
                <w:b/>
              </w:rPr>
            </w:pPr>
            <w:r>
              <w:rPr>
                <w:b/>
              </w:rPr>
              <w:t>Ms. Le Mong Thuy</w:t>
            </w:r>
          </w:p>
        </w:tc>
        <w:tc>
          <w:tcPr>
            <w:tcW w:w="5312" w:type="dxa"/>
          </w:tcPr>
          <w:p w14:paraId="45C723A3" w14:textId="77777777" w:rsidR="00FC0DC5" w:rsidRDefault="00FC0DC5" w:rsidP="00B13618">
            <w:pPr>
              <w:pStyle w:val="TableParagraph"/>
              <w:ind w:left="107"/>
            </w:pPr>
            <w:r>
              <w:t>Signature of Team Leader:</w:t>
            </w:r>
          </w:p>
          <w:p w14:paraId="03AF033A" w14:textId="77777777" w:rsidR="00FC0DC5" w:rsidRDefault="00FC0DC5" w:rsidP="00B13618">
            <w:pPr>
              <w:pStyle w:val="TableParagraph"/>
              <w:rPr>
                <w:rFonts w:ascii="Times New Roman"/>
                <w:sz w:val="24"/>
              </w:rPr>
            </w:pPr>
          </w:p>
          <w:p w14:paraId="6C1B87D5" w14:textId="77777777" w:rsidR="00FC0DC5" w:rsidRDefault="00FC0DC5" w:rsidP="00B13618">
            <w:pPr>
              <w:pStyle w:val="TableParagraph"/>
              <w:rPr>
                <w:rFonts w:ascii="Times New Roman"/>
                <w:sz w:val="24"/>
              </w:rPr>
            </w:pPr>
          </w:p>
          <w:p w14:paraId="7736E652" w14:textId="77777777" w:rsidR="00FC0DC5" w:rsidRDefault="00FC0DC5" w:rsidP="00B13618">
            <w:pPr>
              <w:pStyle w:val="TableParagraph"/>
              <w:rPr>
                <w:rFonts w:ascii="Times New Roman"/>
                <w:sz w:val="24"/>
              </w:rPr>
            </w:pPr>
          </w:p>
          <w:p w14:paraId="102EC004" w14:textId="77777777" w:rsidR="00FC0DC5" w:rsidRDefault="00FC0DC5" w:rsidP="00B13618">
            <w:pPr>
              <w:pStyle w:val="TableParagraph"/>
              <w:rPr>
                <w:rFonts w:ascii="Times New Roman"/>
                <w:sz w:val="24"/>
              </w:rPr>
            </w:pPr>
          </w:p>
          <w:p w14:paraId="6C892667" w14:textId="77777777" w:rsidR="00FC0DC5" w:rsidRDefault="00FC0DC5" w:rsidP="00B13618">
            <w:pPr>
              <w:pStyle w:val="TableParagraph"/>
              <w:rPr>
                <w:rFonts w:ascii="Times New Roman"/>
                <w:sz w:val="24"/>
              </w:rPr>
            </w:pPr>
          </w:p>
          <w:p w14:paraId="64932C29" w14:textId="77777777" w:rsidR="00FC0DC5" w:rsidRDefault="00FC0DC5" w:rsidP="00B13618">
            <w:pPr>
              <w:pStyle w:val="TableParagraph"/>
              <w:rPr>
                <w:rFonts w:ascii="Times New Roman"/>
                <w:sz w:val="24"/>
              </w:rPr>
            </w:pPr>
          </w:p>
          <w:p w14:paraId="7D120CB7" w14:textId="77777777" w:rsidR="00FC0DC5" w:rsidRDefault="00FC0DC5" w:rsidP="00B13618">
            <w:pPr>
              <w:pStyle w:val="TableParagraph"/>
              <w:rPr>
                <w:rFonts w:ascii="Times New Roman"/>
                <w:sz w:val="24"/>
              </w:rPr>
            </w:pPr>
          </w:p>
          <w:p w14:paraId="387EB0EE" w14:textId="77777777" w:rsidR="00FC0DC5" w:rsidRDefault="00FC0DC5" w:rsidP="00B13618">
            <w:pPr>
              <w:pStyle w:val="TableParagraph"/>
              <w:rPr>
                <w:rFonts w:ascii="Times New Roman"/>
                <w:sz w:val="24"/>
              </w:rPr>
            </w:pPr>
          </w:p>
          <w:p w14:paraId="6F567C64" w14:textId="77777777" w:rsidR="00FC0DC5" w:rsidRDefault="00FC0DC5" w:rsidP="00B13618">
            <w:pPr>
              <w:pStyle w:val="TableParagraph"/>
              <w:spacing w:before="138"/>
              <w:ind w:left="107"/>
              <w:rPr>
                <w:b/>
              </w:rPr>
            </w:pPr>
            <w:r>
              <w:rPr>
                <w:b/>
              </w:rPr>
              <w:t>Nguyen Quoc Duong</w:t>
            </w:r>
          </w:p>
        </w:tc>
      </w:tr>
    </w:tbl>
    <w:p w14:paraId="60BA62AC" w14:textId="77777777" w:rsidR="00FC0DC5" w:rsidRPr="0000480C" w:rsidRDefault="00FC0DC5" w:rsidP="00FC0DC5">
      <w:pPr>
        <w:pStyle w:val="BodyText"/>
        <w:rPr>
          <w:i/>
        </w:rPr>
      </w:pPr>
    </w:p>
    <w:p w14:paraId="5C897CFA" w14:textId="77777777" w:rsidR="00492B5B" w:rsidRPr="0000480C" w:rsidRDefault="00492B5B" w:rsidP="00492B5B">
      <w:pPr>
        <w:pStyle w:val="BodyText"/>
        <w:rPr>
          <w:i/>
        </w:rPr>
      </w:pPr>
      <w:bookmarkStart w:id="25" w:name="_GoBack"/>
      <w:bookmarkEnd w:id="25"/>
    </w:p>
    <w:sectPr w:rsidR="00492B5B" w:rsidRPr="0000480C">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405D7" w14:textId="77777777" w:rsidR="00D7268F" w:rsidRDefault="00D7268F">
      <w:r>
        <w:separator/>
      </w:r>
    </w:p>
  </w:endnote>
  <w:endnote w:type="continuationSeparator" w:id="0">
    <w:p w14:paraId="38DC8BC8" w14:textId="77777777" w:rsidR="00D7268F" w:rsidRDefault="00D72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6EE7" w14:textId="77777777" w:rsidR="00540812" w:rsidRDefault="00D7268F">
    <w:pPr>
      <w:pStyle w:val="BodyText"/>
      <w:spacing w:line="14" w:lineRule="auto"/>
      <w:rPr>
        <w:sz w:val="20"/>
      </w:rPr>
    </w:pPr>
    <w:r>
      <w:rPr>
        <w:noProof/>
      </w:rPr>
      <w:pict w14:anchorId="52B2F8C7">
        <v:shapetype id="_x0000_t202" coordsize="21600,21600" o:spt="202" path="m,l,21600r21600,l21600,xe">
          <v:stroke joinstyle="miter"/>
          <v:path gradientshapeok="t" o:connecttype="rect"/>
        </v:shapetype>
        <v:shape id="Text Box 8" o:spid="_x0000_s2053" type="#_x0000_t202" style="position:absolute;margin-left:34.9pt;margin-top:814pt;width:236.95pt;height:15.4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style="mso-next-textbox:#Text Box 8" inset="0,0,0,0">
            <w:txbxContent>
              <w:p w14:paraId="2D9E6FF7" w14:textId="77777777" w:rsidR="00540812" w:rsidRDefault="00540812">
                <w:pPr>
                  <w:spacing w:before="12"/>
                  <w:ind w:left="20"/>
                  <w:rPr>
                    <w:i/>
                    <w:sz w:val="24"/>
                  </w:rPr>
                </w:pPr>
                <w:r>
                  <w:rPr>
                    <w:i/>
                    <w:sz w:val="24"/>
                  </w:rPr>
                  <w:t>FPT-APTECH – T1.2302.E1 – Group 5</w:t>
                </w:r>
              </w:p>
              <w:p w14:paraId="323A1765" w14:textId="77777777" w:rsidR="00540812" w:rsidRDefault="00540812">
                <w:pPr>
                  <w:spacing w:before="12"/>
                  <w:ind w:left="20"/>
                  <w:rPr>
                    <w:i/>
                    <w:sz w:val="24"/>
                  </w:rPr>
                </w:pPr>
              </w:p>
            </w:txbxContent>
          </v:textbox>
          <w10:wrap anchorx="page" anchory="page"/>
        </v:shape>
      </w:pict>
    </w:r>
    <w:r>
      <w:rPr>
        <w:noProof/>
      </w:rPr>
      <w:pict w14:anchorId="36FEC0E9">
        <v:group id="Group 5" o:spid="_x0000_s2050" style="position:absolute;margin-left:34.55pt;margin-top:809.5pt;width:526.3pt;height:4.45pt;z-index:-251657728;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">
          <v:line id="Line 6" o:spid="_x0000_s2051" style="position:absolute;visibility:visibl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2052" style="position:absolute;visibility:visibl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w:r>
    <w:r>
      <w:rPr>
        <w:noProof/>
      </w:rPr>
      <w:pict w14:anchorId="663B8395">
        <v:shape id="Text Box 9" o:spid="_x0000_s2049" type="#_x0000_t202" style="position:absolute;margin-left:538.05pt;margin-top:814.2pt;width:17.45pt;height:15.4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style="mso-next-textbox:#Text Box 9" inset="0,0,0,0">
            <w:txbxContent>
              <w:p w14:paraId="15E37E3F" w14:textId="487D73FB" w:rsidR="00540812" w:rsidRDefault="00540812">
                <w:pPr>
                  <w:pStyle w:val="BodyText"/>
                  <w:spacing w:before="12"/>
                  <w:ind w:left="40"/>
                </w:pPr>
                <w:r>
                  <w:fldChar w:fldCharType="begin"/>
                </w:r>
                <w:r>
                  <w:instrText xml:space="preserve"> PAGE </w:instrText>
                </w:r>
                <w:r>
                  <w:fldChar w:fldCharType="separate"/>
                </w:r>
                <w:r w:rsidR="00FC0DC5">
                  <w:rPr>
                    <w:noProof/>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B57A1" w14:textId="77777777" w:rsidR="00D7268F" w:rsidRDefault="00D7268F">
      <w:r>
        <w:separator/>
      </w:r>
    </w:p>
  </w:footnote>
  <w:footnote w:type="continuationSeparator" w:id="0">
    <w:p w14:paraId="11868330" w14:textId="77777777" w:rsidR="00D7268F" w:rsidRDefault="00D726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0691" w14:textId="77777777" w:rsidR="00540812" w:rsidRDefault="00D7268F">
    <w:pPr>
      <w:pStyle w:val="BodyText"/>
      <w:spacing w:line="14" w:lineRule="auto"/>
      <w:rPr>
        <w:sz w:val="20"/>
      </w:rPr>
    </w:pPr>
    <w:r>
      <w:rPr>
        <w:noProof/>
      </w:rPr>
      <w:pict w14:anchorId="033B3320">
        <v:shapetype id="_x0000_t202" coordsize="21600,21600" o:spt="202" path="m,l,21600r21600,l21600,xe">
          <v:stroke joinstyle="miter"/>
          <v:path gradientshapeok="t" o:connecttype="rect"/>
        </v:shapetype>
        <v:shape id="Text Box 4" o:spid="_x0000_s2057" type="#_x0000_t202" style="position:absolute;margin-left:423.9pt;margin-top:16.1pt;width:136.2pt;height:15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style="mso-next-textbox:#Text Box 4" inset="0,0,0,0">
            <w:txbxContent>
              <w:p w14:paraId="3B35E5E9" w14:textId="77777777" w:rsidR="00540812" w:rsidRDefault="00540812">
                <w:pPr>
                  <w:spacing w:line="284" w:lineRule="exact"/>
                  <w:ind w:left="20"/>
                  <w:rPr>
                    <w:rFonts w:ascii="Calibri"/>
                    <w:b/>
                    <w:bCs/>
                    <w:i/>
                    <w:sz w:val="24"/>
                    <w:szCs w:val="24"/>
                  </w:rPr>
                </w:pPr>
                <w:r>
                  <w:rPr>
                    <w:rFonts w:ascii="Calibri"/>
                    <w:i/>
                    <w:sz w:val="26"/>
                  </w:rPr>
                  <w:t>eProject: AKSME-MOBILE</w:t>
                </w:r>
              </w:p>
              <w:p w14:paraId="1DC1FEB4" w14:textId="77777777" w:rsidR="00540812" w:rsidRDefault="00540812">
                <w:pPr>
                  <w:spacing w:line="284" w:lineRule="exact"/>
                  <w:ind w:left="20"/>
                  <w:rPr>
                    <w:rFonts w:ascii="Calibri"/>
                    <w:b/>
                    <w:bCs/>
                    <w:i/>
                    <w:sz w:val="24"/>
                    <w:szCs w:val="24"/>
                  </w:rPr>
                </w:pPr>
              </w:p>
              <w:p w14:paraId="3654F7D0" w14:textId="77777777" w:rsidR="00540812" w:rsidRPr="009E68F6" w:rsidRDefault="00540812">
                <w:pPr>
                  <w:spacing w:line="284" w:lineRule="exact"/>
                  <w:ind w:left="20"/>
                  <w:rPr>
                    <w:rFonts w:ascii="Calibri"/>
                    <w:b/>
                    <w:bCs/>
                    <w:i/>
                    <w:sz w:val="24"/>
                    <w:szCs w:val="24"/>
                  </w:rPr>
                </w:pPr>
              </w:p>
            </w:txbxContent>
          </v:textbox>
          <w10:wrap anchorx="page" anchory="page"/>
        </v:shape>
      </w:pict>
    </w:r>
    <w:r>
      <w:rPr>
        <w:noProof/>
      </w:rPr>
      <w:pict w14:anchorId="1124FAB7">
        <v:group id="Group 1" o:spid="_x0000_s2054" style="position:absolute;margin-left:34.55pt;margin-top:31.15pt;width:526.3pt;height:4.45pt;z-index:-251660800;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2055" style="position:absolute;visibility:visibl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2056" style="position:absolute;visibility:visibl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numFmt w:val="bullet"/>
      <w:lvlText w:val=""/>
      <w:lvlJc w:val="left"/>
      <w:pPr>
        <w:ind w:left="820" w:hanging="360"/>
      </w:pPr>
      <w:rPr>
        <w:rFonts w:ascii="Wingdings" w:eastAsia="Wingdings" w:hAnsi="Wingdings" w:cs="Wingdings" w:hint="default"/>
        <w:w w:val="100"/>
        <w:sz w:val="24"/>
        <w:szCs w:val="24"/>
        <w:lang w:val="en-US" w:eastAsia="en-US" w:bidi="en-US"/>
      </w:rPr>
    </w:lvl>
    <w:lvl w:ilvl="1">
      <w:numFmt w:val="bullet"/>
      <w:lvlText w:val="•"/>
      <w:lvlJc w:val="left"/>
      <w:pPr>
        <w:ind w:left="1848" w:hanging="360"/>
      </w:pPr>
      <w:rPr>
        <w:rFonts w:hint="default"/>
        <w:lang w:val="en-US" w:eastAsia="en-US" w:bidi="en-US"/>
      </w:rPr>
    </w:lvl>
    <w:lvl w:ilvl="2">
      <w:numFmt w:val="bullet"/>
      <w:lvlText w:val="•"/>
      <w:lvlJc w:val="left"/>
      <w:pPr>
        <w:ind w:left="2877" w:hanging="360"/>
      </w:pPr>
      <w:rPr>
        <w:rFonts w:hint="default"/>
        <w:lang w:val="en-US" w:eastAsia="en-US" w:bidi="en-US"/>
      </w:rPr>
    </w:lvl>
    <w:lvl w:ilvl="3">
      <w:numFmt w:val="bullet"/>
      <w:lvlText w:val="•"/>
      <w:lvlJc w:val="left"/>
      <w:pPr>
        <w:ind w:left="3905" w:hanging="360"/>
      </w:pPr>
      <w:rPr>
        <w:rFonts w:hint="default"/>
        <w:lang w:val="en-US" w:eastAsia="en-US" w:bidi="en-US"/>
      </w:rPr>
    </w:lvl>
    <w:lvl w:ilvl="4">
      <w:numFmt w:val="bullet"/>
      <w:lvlText w:val="•"/>
      <w:lvlJc w:val="left"/>
      <w:pPr>
        <w:ind w:left="4934" w:hanging="360"/>
      </w:pPr>
      <w:rPr>
        <w:rFonts w:hint="default"/>
        <w:lang w:val="en-US" w:eastAsia="en-US" w:bidi="en-US"/>
      </w:rPr>
    </w:lvl>
    <w:lvl w:ilvl="5">
      <w:numFmt w:val="bullet"/>
      <w:lvlText w:val="•"/>
      <w:lvlJc w:val="left"/>
      <w:pPr>
        <w:ind w:left="5963" w:hanging="360"/>
      </w:pPr>
      <w:rPr>
        <w:rFonts w:hint="default"/>
        <w:lang w:val="en-US" w:eastAsia="en-US" w:bidi="en-US"/>
      </w:rPr>
    </w:lvl>
    <w:lvl w:ilvl="6">
      <w:numFmt w:val="bullet"/>
      <w:lvlText w:val="•"/>
      <w:lvlJc w:val="left"/>
      <w:pPr>
        <w:ind w:left="6991" w:hanging="360"/>
      </w:pPr>
      <w:rPr>
        <w:rFonts w:hint="default"/>
        <w:lang w:val="en-US" w:eastAsia="en-US" w:bidi="en-US"/>
      </w:rPr>
    </w:lvl>
    <w:lvl w:ilvl="7">
      <w:numFmt w:val="bullet"/>
      <w:lvlText w:val="•"/>
      <w:lvlJc w:val="left"/>
      <w:pPr>
        <w:ind w:left="8020" w:hanging="360"/>
      </w:pPr>
      <w:rPr>
        <w:rFonts w:hint="default"/>
        <w:lang w:val="en-US" w:eastAsia="en-US" w:bidi="en-US"/>
      </w:rPr>
    </w:lvl>
    <w:lvl w:ilvl="8">
      <w:numFmt w:val="bullet"/>
      <w:lvlText w:val="•"/>
      <w:lvlJc w:val="left"/>
      <w:pPr>
        <w:ind w:left="9049" w:hanging="360"/>
      </w:pPr>
      <w:rPr>
        <w:rFonts w:hint="default"/>
        <w:lang w:val="en-US" w:eastAsia="en-US" w:bidi="en-US"/>
      </w:rPr>
    </w:lvl>
  </w:abstractNum>
  <w:abstractNum w:abstractNumId="1" w15:restartNumberingAfterBreak="0">
    <w:nsid w:val="9C8AC8EF"/>
    <w:multiLevelType w:val="multilevel"/>
    <w:tmpl w:val="9C8AC8EF"/>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2"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3"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4" w15:restartNumberingAfterBreak="0">
    <w:nsid w:val="CF092B84"/>
    <w:multiLevelType w:val="multilevel"/>
    <w:tmpl w:val="CF092B84"/>
    <w:lvl w:ilvl="0">
      <w:start w:val="1"/>
      <w:numFmt w:val="decimal"/>
      <w:lvlText w:val="%1."/>
      <w:lvlJc w:val="left"/>
      <w:pPr>
        <w:ind w:left="940" w:hanging="440"/>
      </w:pPr>
      <w:rPr>
        <w:rFonts w:ascii="Arial" w:eastAsia="Arial" w:hAnsi="Arial" w:cs="Arial" w:hint="default"/>
        <w:b w:val="0"/>
        <w:i w:val="0"/>
        <w:spacing w:val="-2"/>
        <w:w w:val="99"/>
        <w:sz w:val="24"/>
        <w:szCs w:val="24"/>
        <w:lang w:val="en-US" w:eastAsia="en-US" w:bidi="en-US"/>
      </w:rPr>
    </w:lvl>
    <w:lvl w:ilvl="1">
      <w:numFmt w:val="bullet"/>
      <w:lvlText w:val="•"/>
      <w:lvlJc w:val="left"/>
      <w:pPr>
        <w:ind w:left="1956" w:hanging="440"/>
      </w:pPr>
      <w:rPr>
        <w:rFonts w:hint="default"/>
        <w:lang w:val="en-US" w:eastAsia="en-US" w:bidi="en-US"/>
      </w:rPr>
    </w:lvl>
    <w:lvl w:ilvl="2">
      <w:numFmt w:val="bullet"/>
      <w:lvlText w:val="•"/>
      <w:lvlJc w:val="left"/>
      <w:pPr>
        <w:ind w:left="2973" w:hanging="440"/>
      </w:pPr>
      <w:rPr>
        <w:rFonts w:hint="default"/>
        <w:lang w:val="en-US" w:eastAsia="en-US" w:bidi="en-US"/>
      </w:rPr>
    </w:lvl>
    <w:lvl w:ilvl="3">
      <w:numFmt w:val="bullet"/>
      <w:lvlText w:val="•"/>
      <w:lvlJc w:val="left"/>
      <w:pPr>
        <w:ind w:left="3989" w:hanging="440"/>
      </w:pPr>
      <w:rPr>
        <w:rFonts w:hint="default"/>
        <w:lang w:val="en-US" w:eastAsia="en-US" w:bidi="en-US"/>
      </w:rPr>
    </w:lvl>
    <w:lvl w:ilvl="4">
      <w:numFmt w:val="bullet"/>
      <w:lvlText w:val="•"/>
      <w:lvlJc w:val="left"/>
      <w:pPr>
        <w:ind w:left="5006" w:hanging="440"/>
      </w:pPr>
      <w:rPr>
        <w:rFonts w:hint="default"/>
        <w:lang w:val="en-US" w:eastAsia="en-US" w:bidi="en-US"/>
      </w:rPr>
    </w:lvl>
    <w:lvl w:ilvl="5">
      <w:numFmt w:val="bullet"/>
      <w:lvlText w:val="•"/>
      <w:lvlJc w:val="left"/>
      <w:pPr>
        <w:ind w:left="6023" w:hanging="440"/>
      </w:pPr>
      <w:rPr>
        <w:rFonts w:hint="default"/>
        <w:lang w:val="en-US" w:eastAsia="en-US" w:bidi="en-US"/>
      </w:rPr>
    </w:lvl>
    <w:lvl w:ilvl="6">
      <w:numFmt w:val="bullet"/>
      <w:lvlText w:val="•"/>
      <w:lvlJc w:val="left"/>
      <w:pPr>
        <w:ind w:left="7039" w:hanging="440"/>
      </w:pPr>
      <w:rPr>
        <w:rFonts w:hint="default"/>
        <w:lang w:val="en-US" w:eastAsia="en-US" w:bidi="en-US"/>
      </w:rPr>
    </w:lvl>
    <w:lvl w:ilvl="7">
      <w:numFmt w:val="bullet"/>
      <w:lvlText w:val="•"/>
      <w:lvlJc w:val="left"/>
      <w:pPr>
        <w:ind w:left="8056" w:hanging="440"/>
      </w:pPr>
      <w:rPr>
        <w:rFonts w:hint="default"/>
        <w:lang w:val="en-US" w:eastAsia="en-US" w:bidi="en-US"/>
      </w:rPr>
    </w:lvl>
    <w:lvl w:ilvl="8">
      <w:numFmt w:val="bullet"/>
      <w:lvlText w:val="•"/>
      <w:lvlJc w:val="left"/>
      <w:pPr>
        <w:ind w:left="9073" w:hanging="440"/>
      </w:pPr>
      <w:rPr>
        <w:rFonts w:hint="default"/>
        <w:lang w:val="en-US" w:eastAsia="en-US" w:bidi="en-US"/>
      </w:rPr>
    </w:lvl>
  </w:abstractNum>
  <w:abstractNum w:abstractNumId="5" w15:restartNumberingAfterBreak="0">
    <w:nsid w:val="DCBA6B53"/>
    <w:multiLevelType w:val="multilevel"/>
    <w:tmpl w:val="DCBA6B53"/>
    <w:lvl w:ilvl="0">
      <w:start w:val="1"/>
      <w:numFmt w:val="decimal"/>
      <w:lvlText w:val="%1."/>
      <w:lvlJc w:val="left"/>
      <w:pPr>
        <w:ind w:left="1000" w:hanging="361"/>
      </w:pPr>
      <w:rPr>
        <w:rFonts w:ascii="Arial" w:eastAsia="Arial" w:hAnsi="Arial" w:cs="Arial" w:hint="default"/>
        <w:b/>
        <w:bCs/>
        <w:spacing w:val="-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6" w15:restartNumberingAfterBreak="0">
    <w:nsid w:val="F4B5D9F5"/>
    <w:multiLevelType w:val="multilevel"/>
    <w:tmpl w:val="F4B5D9F5"/>
    <w:lvl w:ilvl="0">
      <w:start w:val="1"/>
      <w:numFmt w:val="decimal"/>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7" w15:restartNumberingAfterBreak="0">
    <w:nsid w:val="0053208E"/>
    <w:multiLevelType w:val="multilevel"/>
    <w:tmpl w:val="0053208E"/>
    <w:lvl w:ilvl="0">
      <w:start w:val="1"/>
      <w:numFmt w:val="decimal"/>
      <w:lvlText w:val="%1."/>
      <w:lvlJc w:val="left"/>
      <w:pPr>
        <w:ind w:left="940" w:hanging="440"/>
      </w:pPr>
      <w:rPr>
        <w:rFonts w:ascii="Arial" w:eastAsia="Arial" w:hAnsi="Arial" w:cs="Arial" w:hint="default"/>
        <w:spacing w:val="-2"/>
        <w:w w:val="99"/>
        <w:sz w:val="24"/>
        <w:szCs w:val="24"/>
        <w:lang w:val="en-US" w:eastAsia="en-US" w:bidi="en-US"/>
      </w:rPr>
    </w:lvl>
    <w:lvl w:ilvl="1">
      <w:numFmt w:val="bullet"/>
      <w:lvlText w:val="•"/>
      <w:lvlJc w:val="left"/>
      <w:pPr>
        <w:ind w:left="1956" w:hanging="440"/>
      </w:pPr>
      <w:rPr>
        <w:rFonts w:hint="default"/>
        <w:lang w:val="en-US" w:eastAsia="en-US" w:bidi="en-US"/>
      </w:rPr>
    </w:lvl>
    <w:lvl w:ilvl="2">
      <w:numFmt w:val="bullet"/>
      <w:lvlText w:val="•"/>
      <w:lvlJc w:val="left"/>
      <w:pPr>
        <w:ind w:left="2973" w:hanging="440"/>
      </w:pPr>
      <w:rPr>
        <w:rFonts w:hint="default"/>
        <w:lang w:val="en-US" w:eastAsia="en-US" w:bidi="en-US"/>
      </w:rPr>
    </w:lvl>
    <w:lvl w:ilvl="3">
      <w:numFmt w:val="bullet"/>
      <w:lvlText w:val="•"/>
      <w:lvlJc w:val="left"/>
      <w:pPr>
        <w:ind w:left="3989" w:hanging="440"/>
      </w:pPr>
      <w:rPr>
        <w:rFonts w:hint="default"/>
        <w:lang w:val="en-US" w:eastAsia="en-US" w:bidi="en-US"/>
      </w:rPr>
    </w:lvl>
    <w:lvl w:ilvl="4">
      <w:numFmt w:val="bullet"/>
      <w:lvlText w:val="•"/>
      <w:lvlJc w:val="left"/>
      <w:pPr>
        <w:ind w:left="5006" w:hanging="440"/>
      </w:pPr>
      <w:rPr>
        <w:rFonts w:hint="default"/>
        <w:lang w:val="en-US" w:eastAsia="en-US" w:bidi="en-US"/>
      </w:rPr>
    </w:lvl>
    <w:lvl w:ilvl="5">
      <w:numFmt w:val="bullet"/>
      <w:lvlText w:val="•"/>
      <w:lvlJc w:val="left"/>
      <w:pPr>
        <w:ind w:left="6023" w:hanging="440"/>
      </w:pPr>
      <w:rPr>
        <w:rFonts w:hint="default"/>
        <w:lang w:val="en-US" w:eastAsia="en-US" w:bidi="en-US"/>
      </w:rPr>
    </w:lvl>
    <w:lvl w:ilvl="6">
      <w:numFmt w:val="bullet"/>
      <w:lvlText w:val="•"/>
      <w:lvlJc w:val="left"/>
      <w:pPr>
        <w:ind w:left="7039" w:hanging="440"/>
      </w:pPr>
      <w:rPr>
        <w:rFonts w:hint="default"/>
        <w:lang w:val="en-US" w:eastAsia="en-US" w:bidi="en-US"/>
      </w:rPr>
    </w:lvl>
    <w:lvl w:ilvl="7">
      <w:numFmt w:val="bullet"/>
      <w:lvlText w:val="•"/>
      <w:lvlJc w:val="left"/>
      <w:pPr>
        <w:ind w:left="8056" w:hanging="440"/>
      </w:pPr>
      <w:rPr>
        <w:rFonts w:hint="default"/>
        <w:lang w:val="en-US" w:eastAsia="en-US" w:bidi="en-US"/>
      </w:rPr>
    </w:lvl>
    <w:lvl w:ilvl="8">
      <w:numFmt w:val="bullet"/>
      <w:lvlText w:val="•"/>
      <w:lvlJc w:val="left"/>
      <w:pPr>
        <w:ind w:left="9073" w:hanging="440"/>
      </w:pPr>
      <w:rPr>
        <w:rFonts w:hint="default"/>
        <w:lang w:val="en-US" w:eastAsia="en-US" w:bidi="en-US"/>
      </w:rPr>
    </w:lvl>
  </w:abstractNum>
  <w:abstractNum w:abstractNumId="8" w15:restartNumberingAfterBreak="0">
    <w:nsid w:val="0248C179"/>
    <w:multiLevelType w:val="multilevel"/>
    <w:tmpl w:val="0248C179"/>
    <w:lvl w:ilvl="0">
      <w:start w:val="1"/>
      <w:numFmt w:val="decimal"/>
      <w:lvlText w:val="%1."/>
      <w:lvlJc w:val="left"/>
      <w:pPr>
        <w:ind w:left="1000" w:hanging="361"/>
      </w:pPr>
      <w:rPr>
        <w:rFonts w:hint="default"/>
        <w:i/>
        <w:w w:val="99"/>
        <w:lang w:val="en-US" w:eastAsia="en-US" w:bidi="en-US"/>
      </w:rPr>
    </w:lvl>
    <w:lvl w:ilvl="1">
      <w:numFmt w:val="bullet"/>
      <w:lvlText w:val=""/>
      <w:lvlJc w:val="left"/>
      <w:pPr>
        <w:ind w:left="1991" w:hanging="360"/>
      </w:pPr>
      <w:rPr>
        <w:rFonts w:ascii="Wingdings" w:eastAsia="Wingdings" w:hAnsi="Wingdings" w:cs="Wingdings" w:hint="default"/>
        <w:w w:val="100"/>
        <w:sz w:val="24"/>
        <w:szCs w:val="24"/>
        <w:lang w:val="en-US" w:eastAsia="en-US" w:bidi="en-US"/>
      </w:rPr>
    </w:lvl>
    <w:lvl w:ilvl="2">
      <w:numFmt w:val="bullet"/>
      <w:lvlText w:val="•"/>
      <w:lvlJc w:val="left"/>
      <w:pPr>
        <w:ind w:left="3011" w:hanging="360"/>
      </w:pPr>
      <w:rPr>
        <w:rFonts w:hint="default"/>
        <w:lang w:val="en-US" w:eastAsia="en-US" w:bidi="en-US"/>
      </w:rPr>
    </w:lvl>
    <w:lvl w:ilvl="3">
      <w:numFmt w:val="bullet"/>
      <w:lvlText w:val="•"/>
      <w:lvlJc w:val="left"/>
      <w:pPr>
        <w:ind w:left="4023" w:hanging="360"/>
      </w:pPr>
      <w:rPr>
        <w:rFonts w:hint="default"/>
        <w:lang w:val="en-US" w:eastAsia="en-US" w:bidi="en-US"/>
      </w:rPr>
    </w:lvl>
    <w:lvl w:ilvl="4">
      <w:numFmt w:val="bullet"/>
      <w:lvlText w:val="•"/>
      <w:lvlJc w:val="left"/>
      <w:pPr>
        <w:ind w:left="5035" w:hanging="360"/>
      </w:pPr>
      <w:rPr>
        <w:rFonts w:hint="default"/>
        <w:lang w:val="en-US" w:eastAsia="en-US" w:bidi="en-US"/>
      </w:rPr>
    </w:lvl>
    <w:lvl w:ilvl="5">
      <w:numFmt w:val="bullet"/>
      <w:lvlText w:val="•"/>
      <w:lvlJc w:val="left"/>
      <w:pPr>
        <w:ind w:left="6047" w:hanging="360"/>
      </w:pPr>
      <w:rPr>
        <w:rFonts w:hint="default"/>
        <w:lang w:val="en-US" w:eastAsia="en-US" w:bidi="en-US"/>
      </w:rPr>
    </w:lvl>
    <w:lvl w:ilvl="6">
      <w:numFmt w:val="bullet"/>
      <w:lvlText w:val="•"/>
      <w:lvlJc w:val="left"/>
      <w:pPr>
        <w:ind w:left="7059" w:hanging="360"/>
      </w:pPr>
      <w:rPr>
        <w:rFonts w:hint="default"/>
        <w:lang w:val="en-US" w:eastAsia="en-US" w:bidi="en-US"/>
      </w:rPr>
    </w:lvl>
    <w:lvl w:ilvl="7">
      <w:numFmt w:val="bullet"/>
      <w:lvlText w:val="•"/>
      <w:lvlJc w:val="left"/>
      <w:pPr>
        <w:ind w:left="8070" w:hanging="360"/>
      </w:pPr>
      <w:rPr>
        <w:rFonts w:hint="default"/>
        <w:lang w:val="en-US" w:eastAsia="en-US" w:bidi="en-US"/>
      </w:rPr>
    </w:lvl>
    <w:lvl w:ilvl="8">
      <w:numFmt w:val="bullet"/>
      <w:lvlText w:val="•"/>
      <w:lvlJc w:val="left"/>
      <w:pPr>
        <w:ind w:left="9082" w:hanging="360"/>
      </w:pPr>
      <w:rPr>
        <w:rFonts w:hint="default"/>
        <w:lang w:val="en-US" w:eastAsia="en-US" w:bidi="en-US"/>
      </w:rPr>
    </w:lvl>
  </w:abstractNum>
  <w:abstractNum w:abstractNumId="9"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0" w15:restartNumberingAfterBreak="0">
    <w:nsid w:val="07544DA5"/>
    <w:multiLevelType w:val="multilevel"/>
    <w:tmpl w:val="0406AAD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1" w15:restartNumberingAfterBreak="0">
    <w:nsid w:val="2470EC97"/>
    <w:multiLevelType w:val="multilevel"/>
    <w:tmpl w:val="2470EC97"/>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2" w15:restartNumberingAfterBreak="0">
    <w:nsid w:val="25B654F3"/>
    <w:multiLevelType w:val="multilevel"/>
    <w:tmpl w:val="25B654F3"/>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numFmt w:val="bullet"/>
      <w:lvlText w:val="•"/>
      <w:lvlJc w:val="left"/>
      <w:pPr>
        <w:ind w:left="1133" w:hanging="361"/>
      </w:pPr>
      <w:rPr>
        <w:rFonts w:hint="default"/>
        <w:lang w:val="en-US" w:eastAsia="en-US" w:bidi="en-US"/>
      </w:rPr>
    </w:lvl>
    <w:lvl w:ilvl="2">
      <w:numFmt w:val="bullet"/>
      <w:lvlText w:val="•"/>
      <w:lvlJc w:val="left"/>
      <w:pPr>
        <w:ind w:left="1267" w:hanging="361"/>
      </w:pPr>
      <w:rPr>
        <w:rFonts w:hint="default"/>
        <w:lang w:val="en-US" w:eastAsia="en-US" w:bidi="en-US"/>
      </w:rPr>
    </w:lvl>
    <w:lvl w:ilvl="3">
      <w:numFmt w:val="bullet"/>
      <w:lvlText w:val="•"/>
      <w:lvlJc w:val="left"/>
      <w:pPr>
        <w:ind w:left="1400" w:hanging="361"/>
      </w:pPr>
      <w:rPr>
        <w:rFonts w:hint="default"/>
        <w:lang w:val="en-US" w:eastAsia="en-US" w:bidi="en-US"/>
      </w:rPr>
    </w:lvl>
    <w:lvl w:ilvl="4">
      <w:numFmt w:val="bullet"/>
      <w:lvlText w:val="•"/>
      <w:lvlJc w:val="left"/>
      <w:pPr>
        <w:ind w:left="1534" w:hanging="361"/>
      </w:pPr>
      <w:rPr>
        <w:rFonts w:hint="default"/>
        <w:lang w:val="en-US" w:eastAsia="en-US" w:bidi="en-US"/>
      </w:rPr>
    </w:lvl>
    <w:lvl w:ilvl="5">
      <w:numFmt w:val="bullet"/>
      <w:lvlText w:val="•"/>
      <w:lvlJc w:val="left"/>
      <w:pPr>
        <w:ind w:left="1667" w:hanging="361"/>
      </w:pPr>
      <w:rPr>
        <w:rFonts w:hint="default"/>
        <w:lang w:val="en-US" w:eastAsia="en-US" w:bidi="en-US"/>
      </w:rPr>
    </w:lvl>
    <w:lvl w:ilvl="6">
      <w:numFmt w:val="bullet"/>
      <w:lvlText w:val="•"/>
      <w:lvlJc w:val="left"/>
      <w:pPr>
        <w:ind w:left="1801" w:hanging="361"/>
      </w:pPr>
      <w:rPr>
        <w:rFonts w:hint="default"/>
        <w:lang w:val="en-US" w:eastAsia="en-US" w:bidi="en-US"/>
      </w:rPr>
    </w:lvl>
    <w:lvl w:ilvl="7">
      <w:numFmt w:val="bullet"/>
      <w:lvlText w:val="•"/>
      <w:lvlJc w:val="left"/>
      <w:pPr>
        <w:ind w:left="1934" w:hanging="361"/>
      </w:pPr>
      <w:rPr>
        <w:rFonts w:hint="default"/>
        <w:lang w:val="en-US" w:eastAsia="en-US" w:bidi="en-US"/>
      </w:rPr>
    </w:lvl>
    <w:lvl w:ilvl="8">
      <w:numFmt w:val="bullet"/>
      <w:lvlText w:val="•"/>
      <w:lvlJc w:val="left"/>
      <w:pPr>
        <w:ind w:left="2068" w:hanging="361"/>
      </w:pPr>
      <w:rPr>
        <w:rFonts w:hint="default"/>
        <w:lang w:val="en-US" w:eastAsia="en-US" w:bidi="en-US"/>
      </w:rPr>
    </w:lvl>
  </w:abstractNum>
  <w:abstractNum w:abstractNumId="13" w15:restartNumberingAfterBreak="0">
    <w:nsid w:val="2A8F537B"/>
    <w:multiLevelType w:val="multilevel"/>
    <w:tmpl w:val="2A8F537B"/>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80" w:hanging="360"/>
      </w:pPr>
      <w:rPr>
        <w:rFonts w:ascii="Wingdings" w:eastAsia="Wingdings" w:hAnsi="Wingdings" w:cs="Wingdings" w:hint="default"/>
        <w:w w:val="100"/>
        <w:sz w:val="24"/>
        <w:szCs w:val="24"/>
        <w:lang w:val="en-US" w:eastAsia="en-US" w:bidi="en-US"/>
      </w:rPr>
    </w:lvl>
    <w:lvl w:ilvl="2">
      <w:numFmt w:val="bullet"/>
      <w:lvlText w:val="•"/>
      <w:lvlJc w:val="left"/>
      <w:pPr>
        <w:ind w:left="3082" w:hanging="360"/>
      </w:pPr>
      <w:rPr>
        <w:rFonts w:hint="default"/>
        <w:lang w:val="en-US" w:eastAsia="en-US" w:bidi="en-US"/>
      </w:rPr>
    </w:lvl>
    <w:lvl w:ilvl="3">
      <w:numFmt w:val="bullet"/>
      <w:lvlText w:val="•"/>
      <w:lvlJc w:val="left"/>
      <w:pPr>
        <w:ind w:left="4085" w:hanging="360"/>
      </w:pPr>
      <w:rPr>
        <w:rFonts w:hint="default"/>
        <w:lang w:val="en-US" w:eastAsia="en-US" w:bidi="en-US"/>
      </w:rPr>
    </w:lvl>
    <w:lvl w:ilvl="4">
      <w:numFmt w:val="bullet"/>
      <w:lvlText w:val="•"/>
      <w:lvlJc w:val="left"/>
      <w:pPr>
        <w:ind w:left="5088" w:hanging="360"/>
      </w:pPr>
      <w:rPr>
        <w:rFonts w:hint="default"/>
        <w:lang w:val="en-US" w:eastAsia="en-US" w:bidi="en-US"/>
      </w:rPr>
    </w:lvl>
    <w:lvl w:ilvl="5">
      <w:numFmt w:val="bullet"/>
      <w:lvlText w:val="•"/>
      <w:lvlJc w:val="left"/>
      <w:pPr>
        <w:ind w:left="6091" w:hanging="360"/>
      </w:pPr>
      <w:rPr>
        <w:rFonts w:hint="default"/>
        <w:lang w:val="en-US" w:eastAsia="en-US" w:bidi="en-US"/>
      </w:rPr>
    </w:lvl>
    <w:lvl w:ilvl="6">
      <w:numFmt w:val="bullet"/>
      <w:lvlText w:val="•"/>
      <w:lvlJc w:val="left"/>
      <w:pPr>
        <w:ind w:left="7094" w:hanging="360"/>
      </w:pPr>
      <w:rPr>
        <w:rFonts w:hint="default"/>
        <w:lang w:val="en-US" w:eastAsia="en-US" w:bidi="en-US"/>
      </w:rPr>
    </w:lvl>
    <w:lvl w:ilvl="7">
      <w:numFmt w:val="bullet"/>
      <w:lvlText w:val="•"/>
      <w:lvlJc w:val="left"/>
      <w:pPr>
        <w:ind w:left="8097"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14" w15:restartNumberingAfterBreak="0">
    <w:nsid w:val="327326AA"/>
    <w:multiLevelType w:val="multilevel"/>
    <w:tmpl w:val="25B654F3"/>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numFmt w:val="bullet"/>
      <w:lvlText w:val="•"/>
      <w:lvlJc w:val="left"/>
      <w:pPr>
        <w:ind w:left="1133" w:hanging="361"/>
      </w:pPr>
      <w:rPr>
        <w:rFonts w:hint="default"/>
        <w:lang w:val="en-US" w:eastAsia="en-US" w:bidi="en-US"/>
      </w:rPr>
    </w:lvl>
    <w:lvl w:ilvl="2">
      <w:numFmt w:val="bullet"/>
      <w:lvlText w:val="•"/>
      <w:lvlJc w:val="left"/>
      <w:pPr>
        <w:ind w:left="1267" w:hanging="361"/>
      </w:pPr>
      <w:rPr>
        <w:rFonts w:hint="default"/>
        <w:lang w:val="en-US" w:eastAsia="en-US" w:bidi="en-US"/>
      </w:rPr>
    </w:lvl>
    <w:lvl w:ilvl="3">
      <w:numFmt w:val="bullet"/>
      <w:lvlText w:val="•"/>
      <w:lvlJc w:val="left"/>
      <w:pPr>
        <w:ind w:left="1400" w:hanging="361"/>
      </w:pPr>
      <w:rPr>
        <w:rFonts w:hint="default"/>
        <w:lang w:val="en-US" w:eastAsia="en-US" w:bidi="en-US"/>
      </w:rPr>
    </w:lvl>
    <w:lvl w:ilvl="4">
      <w:numFmt w:val="bullet"/>
      <w:lvlText w:val="•"/>
      <w:lvlJc w:val="left"/>
      <w:pPr>
        <w:ind w:left="1534" w:hanging="361"/>
      </w:pPr>
      <w:rPr>
        <w:rFonts w:hint="default"/>
        <w:lang w:val="en-US" w:eastAsia="en-US" w:bidi="en-US"/>
      </w:rPr>
    </w:lvl>
    <w:lvl w:ilvl="5">
      <w:numFmt w:val="bullet"/>
      <w:lvlText w:val="•"/>
      <w:lvlJc w:val="left"/>
      <w:pPr>
        <w:ind w:left="1667" w:hanging="361"/>
      </w:pPr>
      <w:rPr>
        <w:rFonts w:hint="default"/>
        <w:lang w:val="en-US" w:eastAsia="en-US" w:bidi="en-US"/>
      </w:rPr>
    </w:lvl>
    <w:lvl w:ilvl="6">
      <w:numFmt w:val="bullet"/>
      <w:lvlText w:val="•"/>
      <w:lvlJc w:val="left"/>
      <w:pPr>
        <w:ind w:left="1801" w:hanging="361"/>
      </w:pPr>
      <w:rPr>
        <w:rFonts w:hint="default"/>
        <w:lang w:val="en-US" w:eastAsia="en-US" w:bidi="en-US"/>
      </w:rPr>
    </w:lvl>
    <w:lvl w:ilvl="7">
      <w:numFmt w:val="bullet"/>
      <w:lvlText w:val="•"/>
      <w:lvlJc w:val="left"/>
      <w:pPr>
        <w:ind w:left="1934" w:hanging="361"/>
      </w:pPr>
      <w:rPr>
        <w:rFonts w:hint="default"/>
        <w:lang w:val="en-US" w:eastAsia="en-US" w:bidi="en-US"/>
      </w:rPr>
    </w:lvl>
    <w:lvl w:ilvl="8">
      <w:numFmt w:val="bullet"/>
      <w:lvlText w:val="•"/>
      <w:lvlJc w:val="left"/>
      <w:pPr>
        <w:ind w:left="2068" w:hanging="361"/>
      </w:pPr>
      <w:rPr>
        <w:rFonts w:hint="default"/>
        <w:lang w:val="en-US" w:eastAsia="en-US" w:bidi="en-US"/>
      </w:rPr>
    </w:lvl>
  </w:abstractNum>
  <w:abstractNum w:abstractNumId="15" w15:restartNumberingAfterBreak="0">
    <w:nsid w:val="3FE56E03"/>
    <w:multiLevelType w:val="multilevel"/>
    <w:tmpl w:val="616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207DA"/>
    <w:multiLevelType w:val="hybridMultilevel"/>
    <w:tmpl w:val="F22E8BC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BAE26"/>
    <w:multiLevelType w:val="multilevel"/>
    <w:tmpl w:val="4C1BAE26"/>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8"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86"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9" w15:restartNumberingAfterBreak="0">
    <w:nsid w:val="5A320527"/>
    <w:multiLevelType w:val="hybridMultilevel"/>
    <w:tmpl w:val="9AE0FB7C"/>
    <w:lvl w:ilvl="0" w:tplc="933CFB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F40350"/>
    <w:multiLevelType w:val="multilevel"/>
    <w:tmpl w:val="6BA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C1259"/>
    <w:multiLevelType w:val="multilevel"/>
    <w:tmpl w:val="144294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AF2245"/>
    <w:multiLevelType w:val="hybridMultilevel"/>
    <w:tmpl w:val="F71689A4"/>
    <w:lvl w:ilvl="0" w:tplc="933CFB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23FB1"/>
    <w:multiLevelType w:val="hybridMultilevel"/>
    <w:tmpl w:val="A4AE559A"/>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83CF9"/>
    <w:multiLevelType w:val="multilevel"/>
    <w:tmpl w:val="72183CF9"/>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start w:val="1"/>
      <w:numFmt w:val="lowerLetter"/>
      <w:lvlText w:val="%2)"/>
      <w:lvlJc w:val="left"/>
      <w:pPr>
        <w:ind w:left="1360" w:hanging="360"/>
      </w:pPr>
      <w:rPr>
        <w:rFonts w:ascii="Arial" w:eastAsia="Arial" w:hAnsi="Arial" w:cs="Arial" w:hint="default"/>
        <w:i/>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2"/>
        <w:szCs w:val="22"/>
        <w:lang w:val="en-US" w:eastAsia="en-US" w:bidi="en-US"/>
      </w:rPr>
    </w:lvl>
    <w:lvl w:ilvl="3">
      <w:numFmt w:val="bullet"/>
      <w:lvlText w:val="•"/>
      <w:lvlJc w:val="left"/>
      <w:pPr>
        <w:ind w:left="3208" w:hanging="360"/>
      </w:pPr>
      <w:rPr>
        <w:rFonts w:hint="default"/>
        <w:lang w:val="en-US" w:eastAsia="en-US" w:bidi="en-US"/>
      </w:rPr>
    </w:lvl>
    <w:lvl w:ilvl="4">
      <w:numFmt w:val="bullet"/>
      <w:lvlText w:val="•"/>
      <w:lvlJc w:val="left"/>
      <w:pPr>
        <w:ind w:left="4336" w:hanging="360"/>
      </w:pPr>
      <w:rPr>
        <w:rFonts w:hint="default"/>
        <w:lang w:val="en-US" w:eastAsia="en-US" w:bidi="en-US"/>
      </w:rPr>
    </w:lvl>
    <w:lvl w:ilvl="5">
      <w:numFmt w:val="bullet"/>
      <w:lvlText w:val="•"/>
      <w:lvlJc w:val="left"/>
      <w:pPr>
        <w:ind w:left="5464" w:hanging="360"/>
      </w:pPr>
      <w:rPr>
        <w:rFonts w:hint="default"/>
        <w:lang w:val="en-US" w:eastAsia="en-US" w:bidi="en-US"/>
      </w:rPr>
    </w:lvl>
    <w:lvl w:ilvl="6">
      <w:numFmt w:val="bullet"/>
      <w:lvlText w:val="•"/>
      <w:lvlJc w:val="left"/>
      <w:pPr>
        <w:ind w:left="6593" w:hanging="360"/>
      </w:pPr>
      <w:rPr>
        <w:rFonts w:hint="default"/>
        <w:lang w:val="en-US" w:eastAsia="en-US" w:bidi="en-US"/>
      </w:rPr>
    </w:lvl>
    <w:lvl w:ilvl="7">
      <w:numFmt w:val="bullet"/>
      <w:lvlText w:val="•"/>
      <w:lvlJc w:val="left"/>
      <w:pPr>
        <w:ind w:left="7721" w:hanging="360"/>
      </w:pPr>
      <w:rPr>
        <w:rFonts w:hint="default"/>
        <w:lang w:val="en-US" w:eastAsia="en-US" w:bidi="en-US"/>
      </w:rPr>
    </w:lvl>
    <w:lvl w:ilvl="8">
      <w:numFmt w:val="bullet"/>
      <w:lvlText w:val="•"/>
      <w:lvlJc w:val="left"/>
      <w:pPr>
        <w:ind w:left="8849" w:hanging="360"/>
      </w:pPr>
      <w:rPr>
        <w:rFonts w:hint="default"/>
        <w:lang w:val="en-US" w:eastAsia="en-US" w:bidi="en-US"/>
      </w:rPr>
    </w:lvl>
  </w:abstractNum>
  <w:num w:numId="1">
    <w:abstractNumId w:val="7"/>
  </w:num>
  <w:num w:numId="2">
    <w:abstractNumId w:val="4"/>
  </w:num>
  <w:num w:numId="3">
    <w:abstractNumId w:val="18"/>
  </w:num>
  <w:num w:numId="4">
    <w:abstractNumId w:val="3"/>
  </w:num>
  <w:num w:numId="5">
    <w:abstractNumId w:val="2"/>
  </w:num>
  <w:num w:numId="6">
    <w:abstractNumId w:val="9"/>
  </w:num>
  <w:num w:numId="7">
    <w:abstractNumId w:val="12"/>
  </w:num>
  <w:num w:numId="8">
    <w:abstractNumId w:val="24"/>
  </w:num>
  <w:num w:numId="9">
    <w:abstractNumId w:val="8"/>
  </w:num>
  <w:num w:numId="10">
    <w:abstractNumId w:val="0"/>
  </w:num>
  <w:num w:numId="11">
    <w:abstractNumId w:val="13"/>
  </w:num>
  <w:num w:numId="12">
    <w:abstractNumId w:val="6"/>
  </w:num>
  <w:num w:numId="13">
    <w:abstractNumId w:val="11"/>
  </w:num>
  <w:num w:numId="14">
    <w:abstractNumId w:val="5"/>
  </w:num>
  <w:num w:numId="15">
    <w:abstractNumId w:val="17"/>
  </w:num>
  <w:num w:numId="16">
    <w:abstractNumId w:val="1"/>
  </w:num>
  <w:num w:numId="17">
    <w:abstractNumId w:val="10"/>
  </w:num>
  <w:num w:numId="18">
    <w:abstractNumId w:val="10"/>
    <w:lvlOverride w:ilvl="1">
      <w:lvl w:ilvl="1">
        <w:numFmt w:val="bullet"/>
        <w:lvlText w:val=""/>
        <w:lvlJc w:val="left"/>
        <w:pPr>
          <w:tabs>
            <w:tab w:val="num" w:pos="1440"/>
          </w:tabs>
          <w:ind w:left="1440" w:hanging="360"/>
        </w:pPr>
        <w:rPr>
          <w:rFonts w:ascii="Symbol" w:hAnsi="Symbol" w:hint="default"/>
          <w:sz w:val="20"/>
        </w:rPr>
      </w:lvl>
    </w:lvlOverride>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 w:numId="20">
    <w:abstractNumId w:val="21"/>
    <w:lvlOverride w:ilvl="0">
      <w:lvl w:ilvl="0">
        <w:numFmt w:val="decimal"/>
        <w:lvlText w:val="%1."/>
        <w:lvlJc w:val="left"/>
      </w:lvl>
    </w:lvlOverride>
  </w:num>
  <w:num w:numId="21">
    <w:abstractNumId w:val="21"/>
    <w:lvlOverride w:ilvl="0">
      <w:lvl w:ilvl="0">
        <w:numFmt w:val="decimal"/>
        <w:lvlText w:val="%1."/>
        <w:lvlJc w:val="left"/>
      </w:lvl>
    </w:lvlOverride>
  </w:num>
  <w:num w:numId="22">
    <w:abstractNumId w:val="21"/>
    <w:lvlOverride w:ilvl="0">
      <w:lvl w:ilvl="0">
        <w:numFmt w:val="decimal"/>
        <w:lvlText w:val="%1."/>
        <w:lvlJc w:val="left"/>
      </w:lvl>
    </w:lvlOverride>
  </w:num>
  <w:num w:numId="23">
    <w:abstractNumId w:val="23"/>
  </w:num>
  <w:num w:numId="24">
    <w:abstractNumId w:val="16"/>
  </w:num>
  <w:num w:numId="25">
    <w:abstractNumId w:val="22"/>
  </w:num>
  <w:num w:numId="26">
    <w:abstractNumId w:val="19"/>
  </w:num>
  <w:num w:numId="27">
    <w:abstractNumId w:val="20"/>
  </w:num>
  <w:num w:numId="28">
    <w:abstractNumId w:val="1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8" fillcolor="white">
      <v:fill color="white"/>
    </o:shapedefaults>
    <o:shapelayout v:ext="edit">
      <o:idmap v:ext="edit" data="2"/>
      <o:rules v:ext="edit">
        <o:r id="V:Rule1" type="connector" idref="#Line 6"/>
        <o:r id="V:Rule2" type="connector" idref="#Line 7"/>
        <o:r id="V:Rule3" type="connector" idref="#Line 2"/>
        <o:r id="V:Rule4" type="connector" idref="#Line 3"/>
      </o:rules>
    </o:shapelayout>
  </w:hdrShapeDefaults>
  <w:footnotePr>
    <w:footnote w:id="-1"/>
    <w:footnote w:id="0"/>
  </w:footnotePr>
  <w:endnotePr>
    <w:endnote w:id="-1"/>
    <w:endnote w:id="0"/>
  </w:endnotePr>
  <w:compat>
    <w:compatSetting w:name="compatibilityMode" w:uri="http://schemas.microsoft.com/office/word" w:val="12"/>
  </w:compat>
  <w:rsids>
    <w:rsidRoot w:val="006B48CA"/>
    <w:rsid w:val="0000480C"/>
    <w:rsid w:val="00036DFC"/>
    <w:rsid w:val="00040F58"/>
    <w:rsid w:val="00047E88"/>
    <w:rsid w:val="00050EAE"/>
    <w:rsid w:val="00086039"/>
    <w:rsid w:val="000B45DE"/>
    <w:rsid w:val="000F1C6D"/>
    <w:rsid w:val="00103213"/>
    <w:rsid w:val="00107689"/>
    <w:rsid w:val="0012699A"/>
    <w:rsid w:val="0014333E"/>
    <w:rsid w:val="00157E6C"/>
    <w:rsid w:val="001A68AF"/>
    <w:rsid w:val="00207B95"/>
    <w:rsid w:val="002138CC"/>
    <w:rsid w:val="00245016"/>
    <w:rsid w:val="00250931"/>
    <w:rsid w:val="002523BF"/>
    <w:rsid w:val="002A5EB6"/>
    <w:rsid w:val="002B78C3"/>
    <w:rsid w:val="00302E5E"/>
    <w:rsid w:val="00347286"/>
    <w:rsid w:val="00407ABC"/>
    <w:rsid w:val="004105CB"/>
    <w:rsid w:val="00423939"/>
    <w:rsid w:val="00435398"/>
    <w:rsid w:val="00465539"/>
    <w:rsid w:val="00492B5B"/>
    <w:rsid w:val="004A529E"/>
    <w:rsid w:val="004C226C"/>
    <w:rsid w:val="004C6A9F"/>
    <w:rsid w:val="004D6B14"/>
    <w:rsid w:val="004F15D8"/>
    <w:rsid w:val="00513D14"/>
    <w:rsid w:val="00522A95"/>
    <w:rsid w:val="00527E0C"/>
    <w:rsid w:val="00540812"/>
    <w:rsid w:val="00566B6A"/>
    <w:rsid w:val="00595829"/>
    <w:rsid w:val="005B65DF"/>
    <w:rsid w:val="005D4E36"/>
    <w:rsid w:val="005F28F9"/>
    <w:rsid w:val="0061740E"/>
    <w:rsid w:val="00642484"/>
    <w:rsid w:val="0066372D"/>
    <w:rsid w:val="006847D1"/>
    <w:rsid w:val="006B48CA"/>
    <w:rsid w:val="006F36CF"/>
    <w:rsid w:val="00702AE6"/>
    <w:rsid w:val="00703CCA"/>
    <w:rsid w:val="0072692E"/>
    <w:rsid w:val="0075604D"/>
    <w:rsid w:val="007A1524"/>
    <w:rsid w:val="007B261C"/>
    <w:rsid w:val="007C5EB9"/>
    <w:rsid w:val="007E0BB2"/>
    <w:rsid w:val="0083416C"/>
    <w:rsid w:val="008535AB"/>
    <w:rsid w:val="008834FF"/>
    <w:rsid w:val="00883904"/>
    <w:rsid w:val="008A770A"/>
    <w:rsid w:val="008B41EA"/>
    <w:rsid w:val="008D54B5"/>
    <w:rsid w:val="008E3ECD"/>
    <w:rsid w:val="009275A3"/>
    <w:rsid w:val="00971566"/>
    <w:rsid w:val="00983E7C"/>
    <w:rsid w:val="009A7F66"/>
    <w:rsid w:val="009C5628"/>
    <w:rsid w:val="009D6962"/>
    <w:rsid w:val="009D739F"/>
    <w:rsid w:val="009E68F6"/>
    <w:rsid w:val="00A121C2"/>
    <w:rsid w:val="00A320E9"/>
    <w:rsid w:val="00A36EC7"/>
    <w:rsid w:val="00A55F1D"/>
    <w:rsid w:val="00A57231"/>
    <w:rsid w:val="00A60AD9"/>
    <w:rsid w:val="00A8209D"/>
    <w:rsid w:val="00AA6BB5"/>
    <w:rsid w:val="00B440A7"/>
    <w:rsid w:val="00B527FC"/>
    <w:rsid w:val="00BB6823"/>
    <w:rsid w:val="00BD412D"/>
    <w:rsid w:val="00BD64CE"/>
    <w:rsid w:val="00BD7440"/>
    <w:rsid w:val="00C233B6"/>
    <w:rsid w:val="00C42EAF"/>
    <w:rsid w:val="00C44DCC"/>
    <w:rsid w:val="00C80A27"/>
    <w:rsid w:val="00CA2EBC"/>
    <w:rsid w:val="00CA5317"/>
    <w:rsid w:val="00D531E7"/>
    <w:rsid w:val="00D7268F"/>
    <w:rsid w:val="00D823DF"/>
    <w:rsid w:val="00D82DAA"/>
    <w:rsid w:val="00D91A1D"/>
    <w:rsid w:val="00DA66AA"/>
    <w:rsid w:val="00DD315C"/>
    <w:rsid w:val="00DE1400"/>
    <w:rsid w:val="00E203DD"/>
    <w:rsid w:val="00E53D01"/>
    <w:rsid w:val="00ED6465"/>
    <w:rsid w:val="00F0462D"/>
    <w:rsid w:val="00FA1910"/>
    <w:rsid w:val="00FB531C"/>
    <w:rsid w:val="00FB7F12"/>
    <w:rsid w:val="00FC0DC5"/>
    <w:rsid w:val="00FF0E56"/>
    <w:rsid w:val="00FF15D7"/>
    <w:rsid w:val="00FF5704"/>
    <w:rsid w:val="0C191EB0"/>
    <w:rsid w:val="0EB9468D"/>
    <w:rsid w:val="117B2B05"/>
    <w:rsid w:val="123F5932"/>
    <w:rsid w:val="12B36B75"/>
    <w:rsid w:val="16331074"/>
    <w:rsid w:val="16EA7D16"/>
    <w:rsid w:val="181B6EF8"/>
    <w:rsid w:val="1F1039CE"/>
    <w:rsid w:val="1F1603E4"/>
    <w:rsid w:val="20DA6F58"/>
    <w:rsid w:val="217E6D86"/>
    <w:rsid w:val="23D463DA"/>
    <w:rsid w:val="27164DFD"/>
    <w:rsid w:val="27AA35A6"/>
    <w:rsid w:val="2A8C1A1F"/>
    <w:rsid w:val="314A3A0B"/>
    <w:rsid w:val="35AC0143"/>
    <w:rsid w:val="38253B41"/>
    <w:rsid w:val="38A24A36"/>
    <w:rsid w:val="3BCD16CC"/>
    <w:rsid w:val="49425690"/>
    <w:rsid w:val="51CD4C0C"/>
    <w:rsid w:val="63490C42"/>
    <w:rsid w:val="63C644D7"/>
    <w:rsid w:val="68F71F5A"/>
    <w:rsid w:val="6F6345CB"/>
    <w:rsid w:val="719E0858"/>
    <w:rsid w:val="78213B3D"/>
    <w:rsid w:val="78F86E13"/>
    <w:rsid w:val="7AC3309D"/>
    <w:rsid w:val="7E6A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fillcolor="white">
      <v:fill color="white"/>
    </o:shapedefaults>
    <o:shapelayout v:ext="edit">
      <o:idmap v:ext="edit" data="1"/>
      <o:rules v:ext="edit">
        <o:r id="V:Rule1" type="connector" idref="#Line 10"/>
        <o:r id="V:Rule2" type="connector" idref="#Line 9"/>
        <o:r id="V:Rule3" type="connector" idref="#Line 105"/>
        <o:r id="V:Rule4" type="connector" idref="#Line 107"/>
        <o:r id="V:Rule5" type="connector" idref="#Line 144"/>
        <o:r id="V:Rule6" type="connector" idref="#Line 108"/>
        <o:r id="V:Rule7" type="connector" idref="#Line 146"/>
        <o:r id="V:Rule8" type="connector" idref="#Line 54"/>
        <o:r id="V:Rule9" type="connector" idref="#Line 104"/>
        <o:r id="V:Rule10" type="connector" idref="#Line 205"/>
        <o:r id="V:Rule11" type="connector" idref="#Line 118"/>
        <o:r id="V:Rule12" type="connector" idref="#Line 147"/>
        <o:r id="V:Rule13" type="connector" idref="#Line 207"/>
        <o:r id="V:Rule14" type="connector" idref="#Line 119"/>
        <o:r id="V:Rule15" type="connector" idref="#Line 164"/>
        <o:r id="V:Rule16" type="connector" idref="#Line 208"/>
        <o:r id="V:Rule17" type="connector" idref="#Line 120"/>
        <o:r id="V:Rule18" type="connector" idref="#Line 142"/>
        <o:r id="V:Rule19" type="connector" idref="#Straight Arrow Connector 39"/>
        <o:r id="V:Rule20" type="connector" idref="#Line 169"/>
        <o:r id="V:Rule21" type="connector" idref="#Line 203"/>
        <o:r id="V:Rule22" type="connector" idref="#Line 166"/>
        <o:r id="V:Rule23" type="connector" idref="#Line 121"/>
        <o:r id="V:Rule24" type="connector" idref="#Line 168"/>
      </o:rules>
    </o:shapelayout>
  </w:shapeDefaults>
  <w:decimalSymbol w:val="."/>
  <w:listSeparator w:val=","/>
  <w14:docId w14:val="66E282CE"/>
  <w15:docId w15:val="{94FB8BA9-3E5F-41AB-8242-F8B36728D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ja-JP" w:bidi="ar-SA"/>
      </w:rPr>
    </w:rPrDefault>
    <w:pPrDefault>
      <w:pPr>
        <w:spacing w:after="200" w:line="276"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spacing w:after="0" w:line="240" w:lineRule="auto"/>
    </w:pPr>
    <w:rPr>
      <w:rFonts w:ascii="Arial" w:eastAsia="Arial" w:hAnsi="Arial" w:cs="Arial"/>
      <w:sz w:val="22"/>
      <w:szCs w:val="22"/>
      <w:lang w:eastAsia="en-US" w:bidi="en-US"/>
    </w:rPr>
  </w:style>
  <w:style w:type="paragraph" w:styleId="Heading1">
    <w:name w:val="heading 1"/>
    <w:basedOn w:val="Normal"/>
    <w:next w:val="Normal"/>
    <w:uiPriority w:val="1"/>
    <w:qFormat/>
    <w:pPr>
      <w:spacing w:before="88"/>
      <w:ind w:left="515"/>
      <w:outlineLvl w:val="0"/>
    </w:pPr>
    <w:rPr>
      <w:b/>
      <w:bCs/>
      <w:sz w:val="40"/>
      <w:szCs w:val="40"/>
    </w:rPr>
  </w:style>
  <w:style w:type="paragraph" w:styleId="Heading2">
    <w:name w:val="heading 2"/>
    <w:basedOn w:val="Normal"/>
    <w:next w:val="Normal"/>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uiPriority w:val="1"/>
    <w:qFormat/>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TOC1">
    <w:name w:val="toc 1"/>
    <w:basedOn w:val="Normal"/>
    <w:next w:val="Normal"/>
    <w:uiPriority w:val="39"/>
    <w:qFormat/>
    <w:pPr>
      <w:spacing w:before="142"/>
      <w:ind w:left="280"/>
    </w:pPr>
    <w:rPr>
      <w:b/>
      <w:bCs/>
      <w:sz w:val="24"/>
      <w:szCs w:val="24"/>
    </w:rPr>
  </w:style>
  <w:style w:type="paragraph" w:styleId="TOC2">
    <w:name w:val="toc 2"/>
    <w:basedOn w:val="Normal"/>
    <w:next w:val="Normal"/>
    <w:uiPriority w:val="39"/>
    <w:qFormat/>
    <w:pPr>
      <w:spacing w:before="22"/>
      <w:ind w:left="940" w:hanging="440"/>
    </w:pPr>
    <w:rPr>
      <w:sz w:val="19"/>
      <w:szCs w:val="19"/>
    </w:rPr>
  </w:style>
  <w:style w:type="paragraph" w:styleId="TOC3">
    <w:name w:val="toc 3"/>
    <w:basedOn w:val="Normal"/>
    <w:next w:val="Normal"/>
    <w:uiPriority w:val="39"/>
    <w:qFormat/>
    <w:pPr>
      <w:spacing w:before="22"/>
      <w:ind w:left="940" w:hanging="440"/>
    </w:pPr>
    <w:rPr>
      <w:b/>
      <w:bCs/>
      <w:i/>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qFormat/>
    <w:rPr>
      <w:rFonts w:ascii="Tahoma" w:eastAsia="Arial" w:hAnsi="Tahoma" w:cs="Tahoma"/>
      <w:sz w:val="16"/>
      <w:szCs w:val="16"/>
      <w:lang w:eastAsia="en-US" w:bidi="en-US"/>
    </w:rPr>
  </w:style>
  <w:style w:type="character" w:customStyle="1" w:styleId="HeaderChar">
    <w:name w:val="Header Char"/>
    <w:basedOn w:val="DefaultParagraphFont"/>
    <w:link w:val="Header"/>
    <w:qFormat/>
    <w:rPr>
      <w:rFonts w:ascii="Arial" w:eastAsia="Arial" w:hAnsi="Arial" w:cs="Arial"/>
      <w:sz w:val="22"/>
      <w:szCs w:val="22"/>
      <w:lang w:eastAsia="en-US" w:bidi="en-US"/>
    </w:rPr>
  </w:style>
  <w:style w:type="character" w:customStyle="1" w:styleId="FooterChar">
    <w:name w:val="Footer Char"/>
    <w:basedOn w:val="DefaultParagraphFont"/>
    <w:link w:val="Footer"/>
    <w:qFormat/>
    <w:rPr>
      <w:rFonts w:ascii="Arial" w:eastAsia="Arial" w:hAnsi="Arial" w:cs="Arial"/>
      <w:sz w:val="22"/>
      <w:szCs w:val="22"/>
      <w:lang w:eastAsia="en-US" w:bidi="en-US"/>
    </w:rPr>
  </w:style>
  <w:style w:type="paragraph" w:styleId="TOCHeading">
    <w:name w:val="TOC Heading"/>
    <w:basedOn w:val="Heading1"/>
    <w:next w:val="Normal"/>
    <w:uiPriority w:val="39"/>
    <w:unhideWhenUsed/>
    <w:qFormat/>
    <w:rsid w:val="009C5628"/>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9C5628"/>
    <w:rPr>
      <w:color w:val="0000FF" w:themeColor="hyperlink"/>
      <w:u w:val="single"/>
    </w:rPr>
  </w:style>
  <w:style w:type="paragraph" w:styleId="NormalWeb">
    <w:name w:val="Normal (Web)"/>
    <w:basedOn w:val="Normal"/>
    <w:uiPriority w:val="99"/>
    <w:semiHidden/>
    <w:unhideWhenUsed/>
    <w:rsid w:val="00103213"/>
    <w:pPr>
      <w:widowControl/>
      <w:autoSpaceDE/>
      <w:autoSpaceDN/>
      <w:spacing w:before="100" w:beforeAutospacing="1" w:after="100" w:afterAutospacing="1"/>
    </w:pPr>
    <w:rPr>
      <w:rFonts w:ascii="Times New Roman" w:eastAsia="Times New Roman" w:hAnsi="Times New Roman" w:cs="Times New Roman"/>
      <w:sz w:val="24"/>
      <w:szCs w:val="24"/>
      <w:lang w:eastAsia="zh-CN" w:bidi="ar-SA"/>
    </w:rPr>
  </w:style>
  <w:style w:type="character" w:customStyle="1" w:styleId="UnresolvedMention">
    <w:name w:val="Unresolved Mention"/>
    <w:basedOn w:val="DefaultParagraphFont"/>
    <w:uiPriority w:val="99"/>
    <w:semiHidden/>
    <w:unhideWhenUsed/>
    <w:rsid w:val="00F0462D"/>
    <w:rPr>
      <w:color w:val="605E5C"/>
      <w:shd w:val="clear" w:color="auto" w:fill="E1DFDD"/>
    </w:rPr>
  </w:style>
  <w:style w:type="character" w:customStyle="1" w:styleId="BodyTextChar">
    <w:name w:val="Body Text Char"/>
    <w:basedOn w:val="DefaultParagraphFont"/>
    <w:link w:val="BodyText"/>
    <w:uiPriority w:val="1"/>
    <w:rsid w:val="00971566"/>
    <w:rPr>
      <w:rFonts w:ascii="Arial" w:eastAsia="Arial" w:hAnsi="Arial" w:cs="Arial"/>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4383">
      <w:bodyDiv w:val="1"/>
      <w:marLeft w:val="0"/>
      <w:marRight w:val="0"/>
      <w:marTop w:val="0"/>
      <w:marBottom w:val="0"/>
      <w:divBdr>
        <w:top w:val="none" w:sz="0" w:space="0" w:color="auto"/>
        <w:left w:val="none" w:sz="0" w:space="0" w:color="auto"/>
        <w:bottom w:val="none" w:sz="0" w:space="0" w:color="auto"/>
        <w:right w:val="none" w:sz="0" w:space="0" w:color="auto"/>
      </w:divBdr>
    </w:div>
    <w:div w:id="704019481">
      <w:bodyDiv w:val="1"/>
      <w:marLeft w:val="0"/>
      <w:marRight w:val="0"/>
      <w:marTop w:val="0"/>
      <w:marBottom w:val="0"/>
      <w:divBdr>
        <w:top w:val="none" w:sz="0" w:space="0" w:color="auto"/>
        <w:left w:val="none" w:sz="0" w:space="0" w:color="auto"/>
        <w:bottom w:val="none" w:sz="0" w:space="0" w:color="auto"/>
        <w:right w:val="none" w:sz="0" w:space="0" w:color="auto"/>
      </w:divBdr>
    </w:div>
    <w:div w:id="1387797689">
      <w:bodyDiv w:val="1"/>
      <w:marLeft w:val="0"/>
      <w:marRight w:val="0"/>
      <w:marTop w:val="0"/>
      <w:marBottom w:val="0"/>
      <w:divBdr>
        <w:top w:val="none" w:sz="0" w:space="0" w:color="auto"/>
        <w:left w:val="none" w:sz="0" w:space="0" w:color="auto"/>
        <w:bottom w:val="none" w:sz="0" w:space="0" w:color="auto"/>
        <w:right w:val="none" w:sz="0" w:space="0" w:color="auto"/>
      </w:divBdr>
    </w:div>
    <w:div w:id="1388338905">
      <w:bodyDiv w:val="1"/>
      <w:marLeft w:val="0"/>
      <w:marRight w:val="0"/>
      <w:marTop w:val="0"/>
      <w:marBottom w:val="0"/>
      <w:divBdr>
        <w:top w:val="none" w:sz="0" w:space="0" w:color="auto"/>
        <w:left w:val="none" w:sz="0" w:space="0" w:color="auto"/>
        <w:bottom w:val="none" w:sz="0" w:space="0" w:color="auto"/>
        <w:right w:val="none" w:sz="0" w:space="0" w:color="auto"/>
      </w:divBdr>
    </w:div>
    <w:div w:id="1570117563">
      <w:bodyDiv w:val="1"/>
      <w:marLeft w:val="0"/>
      <w:marRight w:val="0"/>
      <w:marTop w:val="0"/>
      <w:marBottom w:val="0"/>
      <w:divBdr>
        <w:top w:val="none" w:sz="0" w:space="0" w:color="auto"/>
        <w:left w:val="none" w:sz="0" w:space="0" w:color="auto"/>
        <w:bottom w:val="none" w:sz="0" w:space="0" w:color="auto"/>
        <w:right w:val="none" w:sz="0" w:space="0" w:color="auto"/>
      </w:divBdr>
    </w:div>
    <w:div w:id="1933471696">
      <w:bodyDiv w:val="1"/>
      <w:marLeft w:val="0"/>
      <w:marRight w:val="0"/>
      <w:marTop w:val="0"/>
      <w:marBottom w:val="0"/>
      <w:divBdr>
        <w:top w:val="none" w:sz="0" w:space="0" w:color="auto"/>
        <w:left w:val="none" w:sz="0" w:space="0" w:color="auto"/>
        <w:bottom w:val="none" w:sz="0" w:space="0" w:color="auto"/>
        <w:right w:val="none" w:sz="0" w:space="0" w:color="auto"/>
      </w:divBdr>
    </w:div>
    <w:div w:id="213556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webmaster@cellinfo.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692B5-34F4-4D9A-8323-52F91BB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25</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dc:description/>
  <cp:lastModifiedBy>sonvh2510@hotmail.com</cp:lastModifiedBy>
  <cp:revision>11</cp:revision>
  <dcterms:created xsi:type="dcterms:W3CDTF">2018-11-27T02:44:00Z</dcterms:created>
  <dcterms:modified xsi:type="dcterms:W3CDTF">2023-06-20T13:43:00Z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Microsoft® Word 2016</vt:lpwstr>
  </property>
  <property fmtid="{D5CDD505-2E9C-101B-9397-08002B2CF9AE}" pid="4" name="LastSaved">
    <vt:filetime>2018-11-27T00:00:00Z</vt:filetime>
  </property>
  <property fmtid="{D5CDD505-2E9C-101B-9397-08002B2CF9AE}" pid="5" name="KSOProductBuildVer">
    <vt:lpwstr>1033-10.2.0.7549</vt:lpwstr>
  </property>
</Properties>
</file>